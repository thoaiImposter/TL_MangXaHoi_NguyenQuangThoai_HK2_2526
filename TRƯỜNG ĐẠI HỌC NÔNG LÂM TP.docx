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0773" w:type="dxa"/>
        <w:tblInd w:w="-1026" w:type="dxa"/>
        <w:tblLayout w:type="autofit"/>
        <w:tblCellMar>
          <w:top w:w="0" w:type="dxa"/>
          <w:left w:w="108" w:type="dxa"/>
          <w:bottom w:w="0" w:type="dxa"/>
          <w:right w:w="108" w:type="dxa"/>
        </w:tblCellMar>
      </w:tblPr>
      <w:tblGrid>
        <w:gridCol w:w="5103"/>
        <w:gridCol w:w="5670"/>
      </w:tblGrid>
      <w:tr w14:paraId="6FC0B6EA">
        <w:tblPrEx>
          <w:tblCellMar>
            <w:top w:w="0" w:type="dxa"/>
            <w:left w:w="108" w:type="dxa"/>
            <w:bottom w:w="0" w:type="dxa"/>
            <w:right w:w="108" w:type="dxa"/>
          </w:tblCellMar>
        </w:tblPrEx>
        <w:trPr>
          <w:trHeight w:val="866" w:hRule="atLeast"/>
        </w:trPr>
        <w:tc>
          <w:tcPr>
            <w:tcW w:w="5103" w:type="dxa"/>
          </w:tcPr>
          <w:p w14:paraId="5BE15460">
            <w:pPr>
              <w:spacing w:line="360" w:lineRule="auto"/>
              <w:ind w:left="0" w:leftChars="0" w:firstLine="0" w:firstLineChars="0"/>
              <w:jc w:val="center"/>
              <w:rPr>
                <w:rFonts w:ascii="Times New Roman" w:hAnsi="Times New Roman"/>
                <w:sz w:val="26"/>
                <w:szCs w:val="26"/>
              </w:rPr>
            </w:pPr>
            <w:r>
              <w:rPr>
                <w:rFonts w:ascii="Times New Roman" w:hAnsi="Times New Roman"/>
                <w:sz w:val="26"/>
                <w:szCs w:val="26"/>
              </w:rPr>
              <w:t>TRƯỜNG ĐẠI HỌC NÔNG LÂM TP.HCM</w:t>
            </w:r>
          </w:p>
          <w:p w14:paraId="6E6EC0B6">
            <w:pPr>
              <w:tabs>
                <w:tab w:val="left" w:pos="1152"/>
              </w:tabs>
              <w:spacing w:line="360" w:lineRule="auto"/>
              <w:ind w:left="0" w:leftChars="0" w:firstLine="0" w:firstLineChars="0"/>
              <w:jc w:val="center"/>
              <w:rPr>
                <w:rFonts w:ascii="Times New Roman" w:hAnsi="Times New Roman"/>
                <w:b/>
                <w:sz w:val="26"/>
                <w:szCs w:val="28"/>
              </w:rPr>
            </w:pPr>
            <w:r>
              <w:rPr>
                <w:rFonts w:ascii="Times New Roman" w:hAnsi="Times New Roman"/>
                <w:b/>
                <w:sz w:val="26"/>
                <w:szCs w:val="28"/>
              </w:rPr>
              <w:t>KHOA CÔNG NGHỆ THÔNG TIN</w:t>
            </w:r>
          </w:p>
          <w:p w14:paraId="29E3FE27">
            <w:pPr>
              <w:tabs>
                <w:tab w:val="left" w:pos="1152"/>
              </w:tabs>
              <w:spacing w:line="360" w:lineRule="auto"/>
              <w:jc w:val="center"/>
              <w:rPr>
                <w:rFonts w:ascii="Times New Roman" w:hAnsi="Times New Roman"/>
              </w:rPr>
            </w:pPr>
            <w:r>
              <w:rPr>
                <w:rFonts w:ascii="Times New Roman" w:hAnsi="Times New Roman"/>
                <w:sz w:val="28"/>
                <w:szCs w:val="28"/>
                <w:lang w:val="vi-VN" w:eastAsia="ja-JP"/>
              </w:rPr>
              <mc:AlternateContent>
                <mc:Choice Requires="wps">
                  <w:drawing>
                    <wp:anchor distT="0" distB="0" distL="114300" distR="114300" simplePos="0" relativeHeight="251659264" behindDoc="0" locked="0" layoutInCell="1" allowOverlap="1">
                      <wp:simplePos x="0" y="0"/>
                      <wp:positionH relativeFrom="column">
                        <wp:posOffset>882015</wp:posOffset>
                      </wp:positionH>
                      <wp:positionV relativeFrom="paragraph">
                        <wp:posOffset>33020</wp:posOffset>
                      </wp:positionV>
                      <wp:extent cx="1413510" cy="0"/>
                      <wp:effectExtent l="0" t="4445" r="0" b="5080"/>
                      <wp:wrapNone/>
                      <wp:docPr id="2" name="Straight Connector 1"/>
                      <wp:cNvGraphicFramePr/>
                      <a:graphic xmlns:a="http://schemas.openxmlformats.org/drawingml/2006/main">
                        <a:graphicData uri="http://schemas.microsoft.com/office/word/2010/wordprocessingShape">
                          <wps:wsp>
                            <wps:cNvCnPr>
                              <a:cxnSpLocks noChangeShapeType="1"/>
                            </wps:cNvCnPr>
                            <wps:spPr bwMode="auto">
                              <a:xfrm>
                                <a:off x="0" y="0"/>
                                <a:ext cx="1413510" cy="0"/>
                              </a:xfrm>
                              <a:prstGeom prst="line">
                                <a:avLst/>
                              </a:prstGeom>
                              <a:noFill/>
                              <a:ln w="9525">
                                <a:solidFill>
                                  <a:srgbClr val="000000"/>
                                </a:solidFill>
                                <a:round/>
                              </a:ln>
                              <a:effectLst/>
                            </wps:spPr>
                            <wps:bodyPr/>
                          </wps:wsp>
                        </a:graphicData>
                      </a:graphic>
                    </wp:anchor>
                  </w:drawing>
                </mc:Choice>
                <mc:Fallback>
                  <w:pict>
                    <v:line id="Straight Connector 1" o:spid="_x0000_s1026" o:spt="20" style="position:absolute;left:0pt;margin-left:69.45pt;margin-top:2.6pt;height:0pt;width:111.3pt;z-index:251659264;mso-width-relative:page;mso-height-relative:page;" filled="f" stroked="t" coordsize="21600,21600" o:gfxdata="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NRRqb1AAAAAcBAAAPAAAAAAAAAAEAIAAA&#10;ACIAAABkcnMvZG93bnJldi54bWxQSwECFAAUAAAACACHTuJA54D55tcBAAC7AwAADgAAAAAAAAAB&#10;ACAAAAAjAQAAZHJzL2Uyb0RvYy54bWxQSwUGAAAAAAYABgBZAQAAbAUAAAAA&#10;">
                      <v:fill on="f" focussize="0,0"/>
                      <v:stroke color="#000000" joinstyle="round"/>
                      <v:imagedata o:title=""/>
                      <o:lock v:ext="edit" aspectratio="f"/>
                    </v:line>
                  </w:pict>
                </mc:Fallback>
              </mc:AlternateContent>
            </w:r>
          </w:p>
        </w:tc>
        <w:tc>
          <w:tcPr>
            <w:tcW w:w="5670" w:type="dxa"/>
          </w:tcPr>
          <w:p w14:paraId="2A99F7B5">
            <w:pPr>
              <w:tabs>
                <w:tab w:val="left" w:pos="1152"/>
              </w:tabs>
              <w:spacing w:line="360" w:lineRule="auto"/>
              <w:ind w:left="0" w:leftChars="0" w:firstLine="0" w:firstLineChars="0"/>
              <w:jc w:val="center"/>
              <w:rPr>
                <w:rFonts w:ascii="Times New Roman" w:hAnsi="Times New Roman"/>
                <w:sz w:val="26"/>
                <w:szCs w:val="28"/>
              </w:rPr>
            </w:pPr>
            <w:r>
              <w:rPr>
                <w:rFonts w:ascii="Times New Roman" w:hAnsi="Times New Roman"/>
                <w:b/>
                <w:sz w:val="26"/>
                <w:szCs w:val="28"/>
                <w:lang w:val="vi-VN" w:eastAsia="ja-JP"/>
              </w:rPr>
              <mc:AlternateContent>
                <mc:Choice Requires="wps">
                  <w:drawing>
                    <wp:anchor distT="0" distB="0" distL="114300" distR="114300" simplePos="0" relativeHeight="251660288" behindDoc="0" locked="0" layoutInCell="1" allowOverlap="1">
                      <wp:simplePos x="0" y="0"/>
                      <wp:positionH relativeFrom="column">
                        <wp:posOffset>1093470</wp:posOffset>
                      </wp:positionH>
                      <wp:positionV relativeFrom="paragraph">
                        <wp:posOffset>408940</wp:posOffset>
                      </wp:positionV>
                      <wp:extent cx="1190625" cy="0"/>
                      <wp:effectExtent l="0" t="4445" r="0" b="5080"/>
                      <wp:wrapNone/>
                      <wp:docPr id="1" name="Straight Connector 1"/>
                      <wp:cNvGraphicFramePr/>
                      <a:graphic xmlns:a="http://schemas.openxmlformats.org/drawingml/2006/main">
                        <a:graphicData uri="http://schemas.microsoft.com/office/word/2010/wordprocessingShape">
                          <wps:wsp>
                            <wps:cNvCnPr>
                              <a:cxnSpLocks noChangeShapeType="1"/>
                            </wps:cNvCnPr>
                            <wps:spPr bwMode="auto">
                              <a:xfrm>
                                <a:off x="0" y="0"/>
                                <a:ext cx="1190625" cy="0"/>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margin-left:86.1pt;margin-top:32.2pt;height:0pt;width:93.75pt;z-index:251660288;mso-width-relative:page;mso-height-relative:page;" filled="f" stroked="t" coordsize="21600,21600" o:gfxdata="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tl86fdcAAAAJAQAADwAAAAAAAAABACAA&#10;AAAiAAAAZHJzL2Rvd25yZXYueG1sUEsBAhQAFAAAAAgAh07iQPKx4nTVAQAAuwMAAA4AAAAAAAAA&#10;AQAgAAAAJgEAAGRycy9lMm9Eb2MueG1sUEsFBgAAAAAGAAYAWQEAAG0FAAAAAA==&#10;">
                      <v:fill on="f" focussize="0,0"/>
                      <v:stroke color="#000000" joinstyle="round"/>
                      <v:imagedata o:title=""/>
                      <o:lock v:ext="edit" aspectratio="f"/>
                    </v:line>
                  </w:pict>
                </mc:Fallback>
              </mc:AlternateContent>
            </w:r>
            <w:r>
              <w:rPr>
                <w:rFonts w:ascii="Times New Roman" w:hAnsi="Times New Roman"/>
                <w:b/>
                <w:sz w:val="26"/>
                <w:szCs w:val="28"/>
              </w:rPr>
              <w:t>CỘNG HÒA XÃ HỘI CHỦ NGHĨA VIỆT NAM</w:t>
            </w:r>
            <w:r>
              <w:rPr>
                <w:rFonts w:ascii="Times New Roman" w:hAnsi="Times New Roman"/>
                <w:b/>
                <w:sz w:val="26"/>
                <w:szCs w:val="28"/>
              </w:rPr>
              <w:br w:type="textWrapping"/>
            </w:r>
            <w:r>
              <w:rPr>
                <w:rFonts w:ascii="Times New Roman" w:hAnsi="Times New Roman"/>
                <w:b/>
                <w:sz w:val="28"/>
                <w:szCs w:val="28"/>
              </w:rPr>
              <w:t xml:space="preserve">Độc lập - Tự do - Hạnh phúc </w:t>
            </w:r>
            <w:r>
              <w:rPr>
                <w:rFonts w:ascii="Times New Roman" w:hAnsi="Times New Roman"/>
                <w:b/>
                <w:sz w:val="26"/>
                <w:szCs w:val="28"/>
              </w:rPr>
              <w:br w:type="textWrapping"/>
            </w:r>
          </w:p>
        </w:tc>
      </w:tr>
      <w:tr w14:paraId="719018B9">
        <w:tblPrEx>
          <w:tblCellMar>
            <w:top w:w="0" w:type="dxa"/>
            <w:left w:w="108" w:type="dxa"/>
            <w:bottom w:w="0" w:type="dxa"/>
            <w:right w:w="108" w:type="dxa"/>
          </w:tblCellMar>
        </w:tblPrEx>
        <w:trPr>
          <w:trHeight w:val="219" w:hRule="atLeast"/>
        </w:trPr>
        <w:tc>
          <w:tcPr>
            <w:tcW w:w="5103" w:type="dxa"/>
          </w:tcPr>
          <w:p w14:paraId="4F3618E2">
            <w:pPr>
              <w:tabs>
                <w:tab w:val="left" w:pos="1152"/>
              </w:tabs>
              <w:spacing w:line="360" w:lineRule="auto"/>
              <w:rPr>
                <w:rFonts w:ascii="Times New Roman" w:hAnsi="Times New Roman"/>
                <w:sz w:val="26"/>
                <w:szCs w:val="28"/>
              </w:rPr>
            </w:pPr>
          </w:p>
        </w:tc>
        <w:tc>
          <w:tcPr>
            <w:tcW w:w="5670" w:type="dxa"/>
          </w:tcPr>
          <w:p w14:paraId="696562E7">
            <w:pPr>
              <w:spacing w:line="360" w:lineRule="auto"/>
              <w:ind w:left="0" w:leftChars="0" w:firstLine="0" w:firstLineChars="0"/>
              <w:jc w:val="center"/>
              <w:rPr>
                <w:rFonts w:ascii="Times New Roman" w:hAnsi="Times New Roman"/>
                <w:i/>
                <w:sz w:val="26"/>
                <w:szCs w:val="28"/>
              </w:rPr>
            </w:pPr>
            <w:r>
              <w:rPr>
                <w:rFonts w:ascii="Times New Roman" w:hAnsi="Times New Roman"/>
                <w:i/>
                <w:sz w:val="26"/>
                <w:szCs w:val="28"/>
              </w:rPr>
              <w:t>TP. Hồ Chí Minh, ngày 05  tháng 06 năm 2025</w:t>
            </w:r>
          </w:p>
        </w:tc>
      </w:tr>
    </w:tbl>
    <w:p w14:paraId="2E8BD7A9">
      <w:pPr>
        <w:spacing w:line="360" w:lineRule="auto"/>
        <w:jc w:val="center"/>
        <w:rPr>
          <w:rFonts w:hint="default"/>
          <w:b/>
          <w:bCs/>
          <w:sz w:val="32"/>
          <w:szCs w:val="32"/>
          <w:lang w:val="en-US"/>
        </w:rPr>
      </w:pPr>
      <w:r>
        <w:rPr>
          <w:rFonts w:hint="default"/>
          <w:b/>
          <w:bCs/>
          <w:sz w:val="32"/>
          <w:szCs w:val="32"/>
          <w:lang w:val="en-US"/>
        </w:rPr>
        <w:t>ĐỀ CƯƠNG CHI TIẾT TIỂU LUẬN TỐT NGHIỆP</w:t>
      </w:r>
    </w:p>
    <w:p w14:paraId="5EE60DEA">
      <w:pPr>
        <w:pStyle w:val="2"/>
        <w:numPr>
          <w:ilvl w:val="0"/>
          <w:numId w:val="11"/>
        </w:numPr>
        <w:bidi w:val="0"/>
        <w:spacing w:line="360" w:lineRule="auto"/>
        <w:ind w:left="425" w:leftChars="0" w:hanging="425" w:firstLineChars="0"/>
        <w:rPr>
          <w:rFonts w:hint="default"/>
          <w:lang w:val="en-US"/>
        </w:rPr>
      </w:pPr>
      <w:r>
        <w:rPr>
          <w:rFonts w:hint="default"/>
          <w:lang w:val="en-US"/>
        </w:rPr>
        <w:t>Tên đề tài:</w:t>
      </w:r>
    </w:p>
    <w:p w14:paraId="6AABDA2F">
      <w:pPr>
        <w:spacing w:line="360" w:lineRule="auto"/>
        <w:jc w:val="both"/>
        <w:rPr>
          <w:rFonts w:hint="default"/>
          <w:lang w:val="en-US"/>
        </w:rPr>
      </w:pPr>
      <w:r>
        <w:rPr>
          <w:rFonts w:hint="default"/>
          <w:lang w:val="en-US"/>
        </w:rPr>
        <w:t>Phát triển nền tảng mạng xã hội dành cho sinh viên Nông Lâm ứng dụng Spring Boot, React JS, Restful API.</w:t>
      </w:r>
    </w:p>
    <w:p w14:paraId="14CCC00D">
      <w:pPr>
        <w:pStyle w:val="2"/>
        <w:numPr>
          <w:ilvl w:val="0"/>
          <w:numId w:val="11"/>
        </w:numPr>
        <w:bidi w:val="0"/>
        <w:spacing w:line="360" w:lineRule="auto"/>
        <w:ind w:left="425" w:leftChars="0" w:hanging="425" w:firstLineChars="0"/>
        <w:rPr>
          <w:rFonts w:hint="default"/>
          <w:lang w:val="en-US"/>
        </w:rPr>
      </w:pPr>
      <w:r>
        <w:rPr>
          <w:rFonts w:hint="default"/>
          <w:lang w:val="en-US"/>
        </w:rPr>
        <w:t>Sinh viên thực hiện:</w:t>
      </w:r>
    </w:p>
    <w:tbl>
      <w:tblPr>
        <w:tblStyle w:val="12"/>
        <w:tblW w:w="0" w:type="auto"/>
        <w:tblInd w:w="1098" w:type="dxa"/>
        <w:tblLayout w:type="autofit"/>
        <w:tblCellMar>
          <w:top w:w="0" w:type="dxa"/>
          <w:left w:w="108" w:type="dxa"/>
          <w:bottom w:w="0" w:type="dxa"/>
          <w:right w:w="108" w:type="dxa"/>
        </w:tblCellMar>
      </w:tblPr>
      <w:tblGrid>
        <w:gridCol w:w="2031"/>
        <w:gridCol w:w="5393"/>
      </w:tblGrid>
      <w:tr w14:paraId="4A6CB5A6">
        <w:tblPrEx>
          <w:tblCellMar>
            <w:top w:w="0" w:type="dxa"/>
            <w:left w:w="108" w:type="dxa"/>
            <w:bottom w:w="0" w:type="dxa"/>
            <w:right w:w="108" w:type="dxa"/>
          </w:tblCellMar>
        </w:tblPrEx>
        <w:trPr>
          <w:trHeight w:val="448" w:hRule="atLeast"/>
        </w:trPr>
        <w:tc>
          <w:tcPr>
            <w:tcW w:w="2031" w:type="dxa"/>
            <w:shd w:val="clear" w:color="auto" w:fill="auto"/>
          </w:tcPr>
          <w:p w14:paraId="26F2F54C">
            <w:pPr>
              <w:spacing w:line="360" w:lineRule="auto"/>
              <w:ind w:left="0" w:leftChars="0" w:firstLine="0" w:firstLineChars="0"/>
              <w:jc w:val="center"/>
              <w:rPr>
                <w:rFonts w:ascii="Times New Roman" w:hAnsi="Times New Roman"/>
                <w:bCs/>
                <w:sz w:val="26"/>
                <w:szCs w:val="26"/>
              </w:rPr>
            </w:pPr>
            <w:r>
              <w:rPr>
                <w:rFonts w:ascii="Times New Roman" w:hAnsi="Times New Roman"/>
                <w:bCs/>
                <w:sz w:val="26"/>
                <w:szCs w:val="26"/>
              </w:rPr>
              <w:t>Họ tên:</w:t>
            </w:r>
          </w:p>
        </w:tc>
        <w:tc>
          <w:tcPr>
            <w:tcW w:w="5393" w:type="dxa"/>
            <w:shd w:val="clear" w:color="auto" w:fill="auto"/>
          </w:tcPr>
          <w:p w14:paraId="51B93D2D">
            <w:pPr>
              <w:spacing w:line="360" w:lineRule="auto"/>
              <w:jc w:val="center"/>
              <w:rPr>
                <w:rFonts w:hint="default" w:ascii="Times New Roman" w:hAnsi="Times New Roman"/>
                <w:bCs/>
                <w:sz w:val="26"/>
                <w:szCs w:val="26"/>
                <w:lang w:val="en-US"/>
              </w:rPr>
            </w:pPr>
            <w:r>
              <w:rPr>
                <w:rFonts w:hint="default"/>
                <w:bCs/>
                <w:sz w:val="26"/>
                <w:szCs w:val="26"/>
                <w:lang w:val="en-US"/>
              </w:rPr>
              <w:t>Nguyễn Quang Thoại</w:t>
            </w:r>
          </w:p>
        </w:tc>
      </w:tr>
      <w:tr w14:paraId="3FE24250">
        <w:tblPrEx>
          <w:tblCellMar>
            <w:top w:w="0" w:type="dxa"/>
            <w:left w:w="108" w:type="dxa"/>
            <w:bottom w:w="0" w:type="dxa"/>
            <w:right w:w="108" w:type="dxa"/>
          </w:tblCellMar>
        </w:tblPrEx>
        <w:trPr>
          <w:trHeight w:val="449" w:hRule="atLeast"/>
        </w:trPr>
        <w:tc>
          <w:tcPr>
            <w:tcW w:w="2031" w:type="dxa"/>
            <w:shd w:val="clear" w:color="auto" w:fill="auto"/>
          </w:tcPr>
          <w:p w14:paraId="47817406">
            <w:pPr>
              <w:spacing w:line="360" w:lineRule="auto"/>
              <w:ind w:left="0" w:leftChars="0" w:firstLine="0" w:firstLineChars="0"/>
              <w:jc w:val="center"/>
              <w:rPr>
                <w:rFonts w:ascii="Times New Roman" w:hAnsi="Times New Roman"/>
                <w:bCs/>
                <w:sz w:val="26"/>
                <w:szCs w:val="26"/>
              </w:rPr>
            </w:pPr>
            <w:r>
              <w:rPr>
                <w:rFonts w:ascii="Times New Roman" w:hAnsi="Times New Roman"/>
                <w:bCs/>
                <w:sz w:val="26"/>
                <w:szCs w:val="26"/>
              </w:rPr>
              <w:t>Mã</w:t>
            </w:r>
            <w:r>
              <w:rPr>
                <w:rFonts w:hint="default"/>
                <w:bCs/>
                <w:sz w:val="26"/>
                <w:szCs w:val="26"/>
                <w:lang w:val="en-US"/>
              </w:rPr>
              <w:t xml:space="preserve"> </w:t>
            </w:r>
            <w:r>
              <w:rPr>
                <w:rFonts w:ascii="Times New Roman" w:hAnsi="Times New Roman"/>
                <w:bCs/>
                <w:sz w:val="26"/>
                <w:szCs w:val="26"/>
              </w:rPr>
              <w:t>số sinh viên:</w:t>
            </w:r>
          </w:p>
        </w:tc>
        <w:tc>
          <w:tcPr>
            <w:tcW w:w="5393" w:type="dxa"/>
            <w:shd w:val="clear" w:color="auto" w:fill="auto"/>
          </w:tcPr>
          <w:p w14:paraId="4C4CF866">
            <w:pPr>
              <w:spacing w:line="360" w:lineRule="auto"/>
              <w:jc w:val="center"/>
              <w:rPr>
                <w:rFonts w:hint="default" w:ascii="Times New Roman" w:hAnsi="Times New Roman"/>
                <w:bCs/>
                <w:sz w:val="26"/>
                <w:szCs w:val="26"/>
                <w:lang w:val="en-US"/>
              </w:rPr>
            </w:pPr>
            <w:r>
              <w:rPr>
                <w:rFonts w:hint="default"/>
                <w:bCs/>
                <w:sz w:val="26"/>
                <w:szCs w:val="26"/>
                <w:lang w:val="en-US"/>
              </w:rPr>
              <w:t>22130273</w:t>
            </w:r>
          </w:p>
        </w:tc>
      </w:tr>
      <w:tr w14:paraId="60DD4E25">
        <w:tblPrEx>
          <w:tblCellMar>
            <w:top w:w="0" w:type="dxa"/>
            <w:left w:w="108" w:type="dxa"/>
            <w:bottom w:w="0" w:type="dxa"/>
            <w:right w:w="108" w:type="dxa"/>
          </w:tblCellMar>
        </w:tblPrEx>
        <w:trPr>
          <w:trHeight w:val="460" w:hRule="atLeast"/>
        </w:trPr>
        <w:tc>
          <w:tcPr>
            <w:tcW w:w="2031" w:type="dxa"/>
            <w:shd w:val="clear" w:color="auto" w:fill="auto"/>
          </w:tcPr>
          <w:p w14:paraId="6616C80F">
            <w:pPr>
              <w:spacing w:line="360" w:lineRule="auto"/>
              <w:ind w:left="0" w:leftChars="0" w:firstLine="0" w:firstLineChars="0"/>
              <w:jc w:val="center"/>
              <w:rPr>
                <w:rFonts w:ascii="Times New Roman" w:hAnsi="Times New Roman"/>
                <w:bCs/>
                <w:sz w:val="26"/>
                <w:szCs w:val="26"/>
              </w:rPr>
            </w:pPr>
            <w:r>
              <w:rPr>
                <w:rFonts w:ascii="Times New Roman" w:hAnsi="Times New Roman"/>
                <w:bCs/>
                <w:sz w:val="26"/>
                <w:szCs w:val="26"/>
              </w:rPr>
              <w:t>Lớp:</w:t>
            </w:r>
          </w:p>
        </w:tc>
        <w:tc>
          <w:tcPr>
            <w:tcW w:w="5393" w:type="dxa"/>
            <w:shd w:val="clear" w:color="auto" w:fill="auto"/>
          </w:tcPr>
          <w:p w14:paraId="1305CEDA">
            <w:pPr>
              <w:spacing w:line="360" w:lineRule="auto"/>
              <w:jc w:val="center"/>
              <w:rPr>
                <w:rFonts w:ascii="Times New Roman" w:hAnsi="Times New Roman"/>
                <w:bCs/>
                <w:sz w:val="26"/>
                <w:szCs w:val="26"/>
              </w:rPr>
            </w:pPr>
            <w:r>
              <w:rPr>
                <w:rFonts w:ascii="Times New Roman" w:hAnsi="Times New Roman"/>
                <w:bCs/>
                <w:sz w:val="26"/>
                <w:szCs w:val="26"/>
              </w:rPr>
              <w:t>DH2</w:t>
            </w:r>
            <w:r>
              <w:rPr>
                <w:rFonts w:hint="default"/>
                <w:bCs/>
                <w:sz w:val="26"/>
                <w:szCs w:val="26"/>
                <w:lang w:val="en-US"/>
              </w:rPr>
              <w:t>2</w:t>
            </w:r>
            <w:r>
              <w:rPr>
                <w:rFonts w:ascii="Times New Roman" w:hAnsi="Times New Roman"/>
                <w:bCs/>
                <w:sz w:val="26"/>
                <w:szCs w:val="26"/>
              </w:rPr>
              <w:t>DTA</w:t>
            </w:r>
          </w:p>
        </w:tc>
      </w:tr>
      <w:tr w14:paraId="66C427E6">
        <w:tblPrEx>
          <w:tblCellMar>
            <w:top w:w="0" w:type="dxa"/>
            <w:left w:w="108" w:type="dxa"/>
            <w:bottom w:w="0" w:type="dxa"/>
            <w:right w:w="108" w:type="dxa"/>
          </w:tblCellMar>
        </w:tblPrEx>
        <w:trPr>
          <w:trHeight w:val="449" w:hRule="atLeast"/>
        </w:trPr>
        <w:tc>
          <w:tcPr>
            <w:tcW w:w="2031" w:type="dxa"/>
            <w:shd w:val="clear" w:color="auto" w:fill="auto"/>
          </w:tcPr>
          <w:p w14:paraId="250BD030">
            <w:pPr>
              <w:spacing w:line="360" w:lineRule="auto"/>
              <w:ind w:left="0" w:leftChars="0" w:firstLine="0" w:firstLineChars="0"/>
              <w:jc w:val="center"/>
              <w:rPr>
                <w:rFonts w:ascii="Times New Roman" w:hAnsi="Times New Roman"/>
                <w:bCs/>
                <w:sz w:val="26"/>
                <w:szCs w:val="26"/>
              </w:rPr>
            </w:pPr>
            <w:r>
              <w:rPr>
                <w:rFonts w:ascii="Times New Roman" w:hAnsi="Times New Roman"/>
                <w:bCs/>
                <w:sz w:val="26"/>
                <w:szCs w:val="26"/>
              </w:rPr>
              <w:t>Khóa:</w:t>
            </w:r>
          </w:p>
        </w:tc>
        <w:tc>
          <w:tcPr>
            <w:tcW w:w="5393" w:type="dxa"/>
            <w:shd w:val="clear" w:color="auto" w:fill="auto"/>
          </w:tcPr>
          <w:p w14:paraId="513E86BF">
            <w:pPr>
              <w:spacing w:line="360" w:lineRule="auto"/>
              <w:jc w:val="center"/>
              <w:rPr>
                <w:rFonts w:hint="default" w:ascii="Times New Roman" w:hAnsi="Times New Roman"/>
                <w:bCs/>
                <w:sz w:val="26"/>
                <w:szCs w:val="26"/>
                <w:lang w:val="en-US"/>
              </w:rPr>
            </w:pPr>
            <w:r>
              <w:rPr>
                <w:rFonts w:hint="default"/>
                <w:bCs/>
                <w:sz w:val="26"/>
                <w:szCs w:val="26"/>
                <w:lang w:val="en-US"/>
              </w:rPr>
              <w:t>48</w:t>
            </w:r>
          </w:p>
        </w:tc>
      </w:tr>
      <w:tr w14:paraId="4124218F">
        <w:tblPrEx>
          <w:tblCellMar>
            <w:top w:w="0" w:type="dxa"/>
            <w:left w:w="108" w:type="dxa"/>
            <w:bottom w:w="0" w:type="dxa"/>
            <w:right w:w="108" w:type="dxa"/>
          </w:tblCellMar>
        </w:tblPrEx>
        <w:trPr>
          <w:trHeight w:val="448" w:hRule="atLeast"/>
        </w:trPr>
        <w:tc>
          <w:tcPr>
            <w:tcW w:w="2031" w:type="dxa"/>
            <w:shd w:val="clear" w:color="auto" w:fill="auto"/>
          </w:tcPr>
          <w:p w14:paraId="0E3B8C95">
            <w:pPr>
              <w:spacing w:line="360" w:lineRule="auto"/>
              <w:ind w:left="0" w:leftChars="0" w:firstLine="0" w:firstLineChars="0"/>
              <w:jc w:val="center"/>
              <w:rPr>
                <w:rFonts w:ascii="Times New Roman" w:hAnsi="Times New Roman"/>
                <w:bCs/>
                <w:sz w:val="26"/>
                <w:szCs w:val="26"/>
              </w:rPr>
            </w:pPr>
            <w:r>
              <w:rPr>
                <w:rFonts w:ascii="Times New Roman" w:hAnsi="Times New Roman"/>
                <w:bCs/>
                <w:sz w:val="26"/>
                <w:szCs w:val="26"/>
              </w:rPr>
              <w:t>Khoa:</w:t>
            </w:r>
          </w:p>
        </w:tc>
        <w:tc>
          <w:tcPr>
            <w:tcW w:w="5393" w:type="dxa"/>
            <w:shd w:val="clear" w:color="auto" w:fill="auto"/>
          </w:tcPr>
          <w:p w14:paraId="1D8CE46E">
            <w:pPr>
              <w:spacing w:line="360" w:lineRule="auto"/>
              <w:jc w:val="center"/>
              <w:rPr>
                <w:rFonts w:ascii="Times New Roman" w:hAnsi="Times New Roman"/>
                <w:bCs/>
                <w:sz w:val="26"/>
                <w:szCs w:val="26"/>
              </w:rPr>
            </w:pPr>
            <w:r>
              <w:rPr>
                <w:rFonts w:ascii="Times New Roman" w:hAnsi="Times New Roman"/>
                <w:bCs/>
                <w:sz w:val="26"/>
                <w:szCs w:val="26"/>
              </w:rPr>
              <w:t>Công nghệ thông tin</w:t>
            </w:r>
          </w:p>
        </w:tc>
      </w:tr>
      <w:tr w14:paraId="01B6BE4E">
        <w:tblPrEx>
          <w:tblCellMar>
            <w:top w:w="0" w:type="dxa"/>
            <w:left w:w="108" w:type="dxa"/>
            <w:bottom w:w="0" w:type="dxa"/>
            <w:right w:w="108" w:type="dxa"/>
          </w:tblCellMar>
        </w:tblPrEx>
        <w:trPr>
          <w:trHeight w:val="449" w:hRule="atLeast"/>
        </w:trPr>
        <w:tc>
          <w:tcPr>
            <w:tcW w:w="2031" w:type="dxa"/>
            <w:shd w:val="clear" w:color="auto" w:fill="auto"/>
          </w:tcPr>
          <w:p w14:paraId="22283D5F">
            <w:pPr>
              <w:spacing w:line="360" w:lineRule="auto"/>
              <w:ind w:left="0" w:leftChars="0" w:firstLine="0" w:firstLineChars="0"/>
              <w:jc w:val="center"/>
              <w:rPr>
                <w:rFonts w:ascii="Times New Roman" w:hAnsi="Times New Roman"/>
                <w:bCs/>
                <w:sz w:val="26"/>
                <w:szCs w:val="26"/>
              </w:rPr>
            </w:pPr>
            <w:r>
              <w:rPr>
                <w:rFonts w:ascii="Times New Roman" w:hAnsi="Times New Roman"/>
                <w:bCs/>
                <w:sz w:val="26"/>
                <w:szCs w:val="26"/>
              </w:rPr>
              <w:t>Số điện thoại:</w:t>
            </w:r>
          </w:p>
        </w:tc>
        <w:tc>
          <w:tcPr>
            <w:tcW w:w="5393" w:type="dxa"/>
            <w:shd w:val="clear" w:color="auto" w:fill="auto"/>
          </w:tcPr>
          <w:p w14:paraId="7CC737DB">
            <w:pPr>
              <w:spacing w:line="360" w:lineRule="auto"/>
              <w:jc w:val="center"/>
              <w:rPr>
                <w:rFonts w:hint="default" w:ascii="Times New Roman" w:hAnsi="Times New Roman"/>
                <w:bCs/>
                <w:sz w:val="26"/>
                <w:szCs w:val="26"/>
                <w:lang w:val="en-US"/>
              </w:rPr>
            </w:pPr>
            <w:r>
              <w:rPr>
                <w:rFonts w:hint="default"/>
                <w:bCs/>
                <w:sz w:val="26"/>
                <w:szCs w:val="26"/>
                <w:lang w:val="en-US"/>
              </w:rPr>
              <w:t>0939395191</w:t>
            </w:r>
          </w:p>
        </w:tc>
      </w:tr>
    </w:tbl>
    <w:p w14:paraId="32D190BD">
      <w:pPr>
        <w:spacing w:line="360" w:lineRule="auto"/>
        <w:rPr>
          <w:rFonts w:hint="default"/>
          <w:lang w:val="en-US"/>
        </w:rPr>
      </w:pPr>
    </w:p>
    <w:p w14:paraId="1C8B13C2">
      <w:pPr>
        <w:numPr>
          <w:ilvl w:val="0"/>
          <w:numId w:val="11"/>
        </w:numPr>
        <w:spacing w:line="360" w:lineRule="auto"/>
        <w:ind w:left="425" w:leftChars="0" w:hanging="425" w:firstLineChars="0"/>
        <w:rPr>
          <w:rFonts w:hint="default"/>
          <w:lang w:val="en-US"/>
        </w:rPr>
      </w:pPr>
      <w:r>
        <w:rPr>
          <w:rFonts w:hint="default" w:ascii="Times New Roman" w:hAnsi="Times New Roman" w:eastAsia="a" w:cs="Times New Roman"/>
          <w:b/>
          <w:bCs/>
          <w:kern w:val="44"/>
          <w:sz w:val="26"/>
          <w:szCs w:val="44"/>
          <w:lang w:val="en-US" w:eastAsia="en-US" w:bidi="ar-SA"/>
        </w:rPr>
        <w:t>Giảng viên hướng dẫn:</w:t>
      </w:r>
      <w:r>
        <w:rPr>
          <w:rFonts w:hint="default"/>
          <w:lang w:val="en-US"/>
        </w:rPr>
        <w:t xml:space="preserve"> Ths. Trần Lê Như Quỳnh</w:t>
      </w:r>
    </w:p>
    <w:p w14:paraId="4648064D">
      <w:pPr>
        <w:pStyle w:val="2"/>
        <w:numPr>
          <w:ilvl w:val="0"/>
          <w:numId w:val="11"/>
        </w:numPr>
        <w:bidi w:val="0"/>
        <w:spacing w:line="360" w:lineRule="auto"/>
        <w:ind w:left="425" w:leftChars="0" w:hanging="425" w:firstLineChars="0"/>
        <w:rPr>
          <w:rFonts w:hint="default"/>
          <w:lang w:val="en-US"/>
        </w:rPr>
      </w:pPr>
      <w:r>
        <w:rPr>
          <w:rFonts w:hint="default"/>
          <w:lang w:val="en-US"/>
        </w:rPr>
        <w:t>Phát biểu bài toán:</w:t>
      </w:r>
    </w:p>
    <w:p w14:paraId="7A790692">
      <w:pPr>
        <w:pStyle w:val="3"/>
        <w:numPr>
          <w:ilvl w:val="1"/>
          <w:numId w:val="11"/>
        </w:numPr>
        <w:bidi w:val="0"/>
        <w:rPr>
          <w:rFonts w:hint="default"/>
          <w:lang w:val="en-US"/>
        </w:rPr>
      </w:pPr>
      <w:r>
        <w:rPr>
          <w:rFonts w:hint="default"/>
          <w:lang w:val="en-US"/>
        </w:rPr>
        <w:t>Bối cảnh và thực trạng:</w:t>
      </w:r>
    </w:p>
    <w:p w14:paraId="3F20A658">
      <w:pPr>
        <w:bidi w:val="0"/>
        <w:rPr>
          <w:rFonts w:hint="default"/>
          <w:lang w:val="en-US"/>
        </w:rPr>
      </w:pPr>
      <w:r>
        <w:rPr>
          <w:rFonts w:hint="default"/>
          <w:lang w:val="en-US"/>
        </w:rPr>
        <w:t>Xây dựng ứng dụng Web mạng xã hội dành cho sinh viên Nông Lâm. Nhằm tạo ra môi trường giao tiếp hiện đại, thân thiện và an toàn, nơi mà sinh viên có thể dễ dàng trao đổi thông tin, chia sẻ tài liệu học tập, hình ảnh và kết nối với nhau trong các hoạt động ngoại khóa.</w:t>
      </w:r>
    </w:p>
    <w:p w14:paraId="73D2CF4B">
      <w:pPr>
        <w:bidi w:val="0"/>
        <w:rPr>
          <w:rFonts w:hint="default"/>
          <w:lang w:val="en-US"/>
        </w:rPr>
      </w:pPr>
      <w:r>
        <w:rPr>
          <w:rFonts w:hint="default"/>
          <w:lang w:val="en-US"/>
        </w:rPr>
        <w:t>Hệ thống cung cấp đầy đủ các chức năng, tiện ích tương tác mạng xã hội bao gồm: đăng tải bài viết đa phương tiện (văn bản, hình ảnh, video, hashtag), tương tác đa chiều (thích, bình luận, chia sẻ, lưu trữ) và công cụ tìm kiếm nội dung thông minh. Bên cạnh đó, ứng dụng hỗ trợ nhắn tin trực tuyến (chat cá nhân và nhóm) hỗ trợ gửi tin nhắn đa dạng (văn bản, hình ảnh, video, emote, gif), kết hợp với thuật toán gợi ý kết bạn và hệ thống thông báo thời gian thực nhằm gia tăng trải nghiệm kết nối cho người dùng.</w:t>
      </w:r>
    </w:p>
    <w:p w14:paraId="7EDB6F4F">
      <w:pPr>
        <w:bidi w:val="0"/>
        <w:rPr>
          <w:rFonts w:hint="default"/>
          <w:lang w:val="en-US"/>
        </w:rPr>
      </w:pPr>
      <w:r>
        <w:rPr>
          <w:rFonts w:hint="default"/>
          <w:lang w:val="en-US"/>
        </w:rPr>
        <w:t>Để đảm bảo tính an toàn và hiệu quả hoạt động, ứng dụng cho phép người dùng tùy chỉnh quyền riêng tư cho từng bài viết và thông tin cá nhân. Đồng thời, hệ thống tích hợp phân hệ quản trị (Admin) với khả năng thống kê dữ liệu, kiểm duyệt nội dung và xử lý các báo cáo vi phạm, giúp duy trì một cộng đồng văn minh.</w:t>
      </w:r>
    </w:p>
    <w:p w14:paraId="2124F024">
      <w:pPr>
        <w:pStyle w:val="2"/>
        <w:numPr>
          <w:ilvl w:val="0"/>
          <w:numId w:val="11"/>
        </w:numPr>
        <w:bidi w:val="0"/>
        <w:spacing w:line="360" w:lineRule="auto"/>
        <w:ind w:left="425" w:leftChars="0" w:hanging="425" w:firstLineChars="0"/>
        <w:rPr>
          <w:rFonts w:hint="default"/>
          <w:lang w:val="en-US"/>
        </w:rPr>
      </w:pPr>
      <w:r>
        <w:rPr>
          <w:rFonts w:hint="default"/>
          <w:lang w:val="en-US"/>
        </w:rPr>
        <w:t>Mục tiêu của đề tài</w:t>
      </w:r>
    </w:p>
    <w:p w14:paraId="0EC92D83">
      <w:pPr>
        <w:pStyle w:val="3"/>
        <w:numPr>
          <w:ilvl w:val="1"/>
          <w:numId w:val="11"/>
        </w:numPr>
        <w:bidi w:val="0"/>
        <w:spacing w:line="360" w:lineRule="auto"/>
        <w:ind w:left="260" w:leftChars="0" w:firstLineChars="0"/>
        <w:rPr>
          <w:rFonts w:hint="default"/>
          <w:lang w:val="en-US"/>
        </w:rPr>
      </w:pPr>
      <w:r>
        <w:rPr>
          <w:rFonts w:hint="default"/>
          <w:lang w:val="en-US"/>
        </w:rPr>
        <w:t>Mục tiêu sản phẩm</w:t>
      </w:r>
    </w:p>
    <w:p w14:paraId="5AF3FE59">
      <w:pPr>
        <w:bidi w:val="0"/>
        <w:spacing w:line="360" w:lineRule="auto"/>
        <w:rPr>
          <w:rFonts w:hint="default"/>
          <w:lang w:val="en-US"/>
        </w:rPr>
      </w:pPr>
      <w:r>
        <w:rPr>
          <w:rFonts w:hint="default"/>
          <w:lang w:val="en-US"/>
        </w:rPr>
        <w:t>Phát triển ứng dụng web cho sinh viên Nông Lâm trao đổi thông tin, giao lưu, giao tiếp, chia sẻ với nhau thông qua các bài viết, hình ảnh đăng tải, nhắn tin trò chuyện. Ứng dụng có khả năng mở rộng, phát triển về chức năng cũng như nền tảng trong tương lai nhằm mục đích gia tăng trải nghiệm cho người dùng.</w:t>
      </w:r>
    </w:p>
    <w:p w14:paraId="198EE47A">
      <w:pPr>
        <w:pStyle w:val="3"/>
        <w:numPr>
          <w:ilvl w:val="1"/>
          <w:numId w:val="11"/>
        </w:numPr>
        <w:bidi w:val="0"/>
        <w:spacing w:line="360" w:lineRule="auto"/>
        <w:ind w:left="260" w:leftChars="0" w:firstLineChars="0"/>
        <w:rPr>
          <w:rFonts w:hint="default"/>
          <w:lang w:val="en-US"/>
        </w:rPr>
      </w:pPr>
      <w:r>
        <w:rPr>
          <w:rFonts w:hint="default"/>
          <w:lang w:val="en-US"/>
        </w:rPr>
        <w:t>Mục tiêu kiến thức</w:t>
      </w:r>
    </w:p>
    <w:p w14:paraId="18D488D0">
      <w:pPr>
        <w:spacing w:line="360" w:lineRule="auto"/>
        <w:rPr>
          <w:rFonts w:hint="default"/>
          <w:lang w:val="en-US"/>
        </w:rPr>
      </w:pPr>
      <w:r>
        <w:rPr>
          <w:rFonts w:hint="default"/>
          <w:lang w:val="en-US"/>
        </w:rPr>
        <w:t>Đề tài giúp học hỏi thêm kinh nghiệm phát triển một ứng dụng web, có thêm kiến thức về xây dựng front-end, trau dồi kĩ năng về lập trình web, bên cạnh đó cũng hiểu biết thêm nhiều thư viện hỗ trợ, có ích cho những dự án sau này.</w:t>
      </w:r>
    </w:p>
    <w:p w14:paraId="7B65BA63">
      <w:pPr>
        <w:pStyle w:val="2"/>
        <w:numPr>
          <w:ilvl w:val="0"/>
          <w:numId w:val="11"/>
        </w:numPr>
        <w:bidi w:val="0"/>
        <w:spacing w:line="360" w:lineRule="auto"/>
        <w:rPr>
          <w:rFonts w:hint="default"/>
          <w:lang w:val="en-US"/>
        </w:rPr>
      </w:pPr>
      <w:r>
        <w:rPr>
          <w:rFonts w:hint="default"/>
          <w:lang w:val="en-US"/>
        </w:rPr>
        <w:t>Nội dung thực hiện</w:t>
      </w:r>
    </w:p>
    <w:p w14:paraId="7147764E">
      <w:pPr>
        <w:pStyle w:val="3"/>
        <w:numPr>
          <w:ilvl w:val="1"/>
          <w:numId w:val="11"/>
        </w:numPr>
        <w:bidi w:val="0"/>
        <w:spacing w:line="360" w:lineRule="auto"/>
        <w:ind w:left="260" w:leftChars="0" w:firstLine="0" w:firstLineChars="0"/>
        <w:rPr>
          <w:rFonts w:hint="default"/>
          <w:lang w:val="en-US"/>
        </w:rPr>
      </w:pPr>
      <w:r>
        <w:rPr>
          <w:rFonts w:hint="default"/>
          <w:lang w:val="en-US"/>
        </w:rPr>
        <w:t>Các nội dung cần nghiên cứu, thử nghiệm</w:t>
      </w:r>
    </w:p>
    <w:p w14:paraId="0648F98B">
      <w:pPr>
        <w:pStyle w:val="4"/>
        <w:numPr>
          <w:ilvl w:val="2"/>
          <w:numId w:val="11"/>
        </w:numPr>
        <w:bidi w:val="0"/>
        <w:spacing w:line="360" w:lineRule="auto"/>
        <w:ind w:left="520" w:leftChars="0" w:firstLineChars="0"/>
        <w:rPr>
          <w:rFonts w:hint="default"/>
          <w:lang w:val="en-US"/>
        </w:rPr>
      </w:pPr>
      <w:r>
        <w:rPr>
          <w:rFonts w:hint="default"/>
          <w:lang w:val="en-US"/>
        </w:rPr>
        <w:t>Khảo sát và phân tích yêu cầu</w:t>
      </w:r>
    </w:p>
    <w:p w14:paraId="21EF4E54">
      <w:pPr>
        <w:pStyle w:val="5"/>
        <w:numPr>
          <w:ilvl w:val="3"/>
          <w:numId w:val="11"/>
        </w:numPr>
        <w:bidi w:val="0"/>
        <w:spacing w:line="360" w:lineRule="auto"/>
        <w:ind w:left="780" w:leftChars="0" w:firstLineChars="0"/>
        <w:rPr>
          <w:rFonts w:hint="default"/>
          <w:lang w:val="en-US"/>
        </w:rPr>
      </w:pPr>
      <w:r>
        <w:rPr>
          <w:rFonts w:hint="default"/>
          <w:lang w:val="en-US"/>
        </w:rPr>
        <w:t>Khảo sát:</w:t>
      </w:r>
    </w:p>
    <w:p w14:paraId="6DA93FB5">
      <w:pPr>
        <w:spacing w:line="360" w:lineRule="auto"/>
        <w:rPr>
          <w:rFonts w:hint="default"/>
          <w:lang w:val="en-US"/>
        </w:rPr>
      </w:pPr>
      <w:r>
        <w:rPr>
          <w:rFonts w:hint="default"/>
          <w:lang w:val="en-US"/>
        </w:rPr>
        <w:t>Tìm hiểu trên các nền tảng mạng xã hội phổ biến: Facebook, Instagram, Tiktok, Line, Douyin,… để biết được chức năng cốt lõi của một ứng dụng mạng xã hội.</w:t>
      </w:r>
    </w:p>
    <w:p w14:paraId="3A2ED970">
      <w:pPr>
        <w:pStyle w:val="5"/>
        <w:numPr>
          <w:ilvl w:val="3"/>
          <w:numId w:val="11"/>
        </w:numPr>
        <w:bidi w:val="0"/>
        <w:spacing w:line="360" w:lineRule="auto"/>
        <w:ind w:left="780" w:leftChars="0" w:firstLineChars="0"/>
        <w:rPr>
          <w:rFonts w:hint="default"/>
          <w:lang w:val="en-US"/>
        </w:rPr>
      </w:pPr>
      <w:r>
        <w:rPr>
          <w:rFonts w:hint="default"/>
          <w:lang w:val="en-US"/>
        </w:rPr>
        <w:t xml:space="preserve">Phân tích yêu cầu: </w:t>
      </w:r>
    </w:p>
    <w:p w14:paraId="6F0A0E37">
      <w:pPr>
        <w:bidi w:val="0"/>
        <w:spacing w:line="360" w:lineRule="auto"/>
        <w:rPr>
          <w:rFonts w:hint="default"/>
          <w:lang w:val="en-US"/>
        </w:rPr>
      </w:pPr>
      <w:r>
        <w:rPr>
          <w:rFonts w:hint="default"/>
          <w:lang w:val="en-US"/>
        </w:rPr>
        <w:t>Các chức năng chính mà một ứng dụng mạng xã hội cần có:</w:t>
      </w:r>
    </w:p>
    <w:p w14:paraId="3E3050DD">
      <w:pPr>
        <w:bidi w:val="0"/>
        <w:spacing w:line="360" w:lineRule="auto"/>
        <w:rPr>
          <w:rFonts w:hint="default"/>
          <w:lang w:val="en-US"/>
        </w:rPr>
      </w:pPr>
      <w:r>
        <w:rPr>
          <w:rFonts w:hint="default"/>
          <w:lang w:val="en-US"/>
        </w:rPr>
        <w:t>Đăng nhập, đăng ký, quản lí thông tin tài khoản cá nhân.</w:t>
      </w:r>
    </w:p>
    <w:p w14:paraId="1AB56126">
      <w:pPr>
        <w:bidi w:val="0"/>
        <w:spacing w:line="360" w:lineRule="auto"/>
        <w:rPr>
          <w:rFonts w:hint="default"/>
          <w:lang w:val="en-US"/>
        </w:rPr>
      </w:pPr>
      <w:r>
        <w:rPr>
          <w:rFonts w:hint="default"/>
          <w:lang w:val="en-US"/>
        </w:rPr>
        <w:t>Đăng tải, tương tác với bài viết.</w:t>
      </w:r>
    </w:p>
    <w:p w14:paraId="24BD6CF0">
      <w:pPr>
        <w:bidi w:val="0"/>
        <w:spacing w:line="360" w:lineRule="auto"/>
        <w:rPr>
          <w:rFonts w:hint="default"/>
          <w:lang w:val="en-US"/>
        </w:rPr>
      </w:pPr>
      <w:r>
        <w:rPr>
          <w:rFonts w:hint="default"/>
          <w:lang w:val="en-US"/>
        </w:rPr>
        <w:t>Kết bạn, theo dõi, nhắn tin, tương tác giữa người dùng với người dùng.</w:t>
      </w:r>
    </w:p>
    <w:p w14:paraId="4C97CB78">
      <w:pPr>
        <w:bidi w:val="0"/>
        <w:spacing w:line="360" w:lineRule="auto"/>
        <w:rPr>
          <w:rFonts w:hint="default"/>
          <w:lang w:val="en-US"/>
        </w:rPr>
      </w:pPr>
      <w:r>
        <w:rPr>
          <w:rFonts w:hint="default"/>
          <w:lang w:val="en-US"/>
        </w:rPr>
        <w:t>Chức năng về quyền riêng tư: chặn người dùng, công khai hoặc giới hạn người xem cho bài viết….</w:t>
      </w:r>
    </w:p>
    <w:p w14:paraId="62A5509C">
      <w:pPr>
        <w:bidi w:val="0"/>
        <w:spacing w:line="360" w:lineRule="auto"/>
        <w:rPr>
          <w:rFonts w:hint="default"/>
          <w:lang w:val="en-US"/>
        </w:rPr>
      </w:pPr>
      <w:r>
        <w:rPr>
          <w:rFonts w:hint="default"/>
          <w:lang w:val="en-US"/>
        </w:rPr>
        <w:t>Chức năng thông báo.</w:t>
      </w:r>
    </w:p>
    <w:p w14:paraId="3CEB9C80">
      <w:pPr>
        <w:bidi w:val="0"/>
        <w:spacing w:line="360" w:lineRule="auto"/>
        <w:rPr>
          <w:rFonts w:hint="default"/>
          <w:lang w:val="en-US"/>
        </w:rPr>
      </w:pPr>
      <w:r>
        <w:rPr>
          <w:rFonts w:hint="default"/>
          <w:lang w:val="en-US"/>
        </w:rPr>
        <w:t>Yêu cầu kèm theo:</w:t>
      </w:r>
    </w:p>
    <w:p w14:paraId="485DCB0E">
      <w:pPr>
        <w:bidi w:val="0"/>
        <w:spacing w:line="360" w:lineRule="auto"/>
        <w:rPr>
          <w:rFonts w:hint="default"/>
          <w:lang w:val="en-US"/>
        </w:rPr>
      </w:pPr>
      <w:r>
        <w:rPr>
          <w:rFonts w:hint="default"/>
          <w:lang w:val="en-US"/>
        </w:rPr>
        <w:t>Tìm kiếm kiếm tài liệu học tập theo khóa học, năm học</w:t>
      </w:r>
    </w:p>
    <w:p w14:paraId="14FFC34B">
      <w:pPr>
        <w:pStyle w:val="4"/>
        <w:numPr>
          <w:ilvl w:val="2"/>
          <w:numId w:val="11"/>
        </w:numPr>
        <w:bidi w:val="0"/>
        <w:spacing w:line="360" w:lineRule="auto"/>
        <w:ind w:left="520" w:leftChars="0" w:firstLineChars="0"/>
        <w:rPr>
          <w:rFonts w:hint="default"/>
          <w:lang w:val="en-US"/>
        </w:rPr>
      </w:pPr>
      <w:r>
        <w:rPr>
          <w:rFonts w:hint="default"/>
          <w:lang w:val="en-US"/>
        </w:rPr>
        <w:t>Thiết kế hệ thống:</w:t>
      </w:r>
    </w:p>
    <w:p w14:paraId="51726031">
      <w:pPr>
        <w:bidi w:val="0"/>
        <w:spacing w:line="360" w:lineRule="auto"/>
        <w:rPr>
          <w:rFonts w:hint="default"/>
          <w:b/>
          <w:bCs/>
          <w:lang w:val="en-US"/>
        </w:rPr>
      </w:pPr>
      <w:r>
        <w:rPr>
          <w:rFonts w:hint="default"/>
          <w:b/>
          <w:bCs/>
          <w:lang w:val="en-US"/>
        </w:rPr>
        <w:t xml:space="preserve">Giao diện: </w:t>
      </w:r>
    </w:p>
    <w:p w14:paraId="5C675BB2">
      <w:pPr>
        <w:bidi w:val="0"/>
        <w:spacing w:line="360" w:lineRule="auto"/>
        <w:rPr>
          <w:rFonts w:hint="default"/>
          <w:lang w:val="en-US"/>
        </w:rPr>
      </w:pPr>
      <w:r>
        <w:rPr>
          <w:rFonts w:hint="default"/>
          <w:lang w:val="en-US"/>
        </w:rPr>
        <w:t xml:space="preserve">Dùng </w:t>
      </w:r>
      <w:r>
        <w:t xml:space="preserve">ReactJS </w:t>
      </w:r>
      <w:r>
        <w:rPr>
          <w:lang w:val="en-US"/>
        </w:rPr>
        <w:t>để</w:t>
      </w:r>
      <w:r>
        <w:rPr>
          <w:rFonts w:hint="default"/>
          <w:lang w:val="en-US"/>
        </w:rPr>
        <w:t xml:space="preserve"> thiết kế</w:t>
      </w:r>
      <w:r>
        <w:t xml:space="preserve"> các trang như đăng nhập, trang chủ, đăng bài, cửa sổ tin nhắn và quản lý thông tin cá nhân.</w:t>
      </w:r>
    </w:p>
    <w:p w14:paraId="45DA1CD8">
      <w:pPr>
        <w:bidi w:val="0"/>
        <w:spacing w:line="360" w:lineRule="auto"/>
        <w:rPr>
          <w:rFonts w:hint="default"/>
          <w:b/>
          <w:bCs/>
          <w:lang w:val="en-US"/>
        </w:rPr>
      </w:pPr>
      <w:r>
        <w:rPr>
          <w:rFonts w:hint="default"/>
          <w:b/>
          <w:bCs/>
          <w:lang w:val="en-US"/>
        </w:rPr>
        <w:t xml:space="preserve">Chức năng: </w:t>
      </w:r>
    </w:p>
    <w:p w14:paraId="12D19DA3">
      <w:pPr>
        <w:bidi w:val="0"/>
        <w:spacing w:line="360" w:lineRule="auto"/>
        <w:rPr>
          <w:rFonts w:hint="default"/>
          <w:lang w:val="en-US"/>
        </w:rPr>
      </w:pPr>
      <w:r>
        <w:t>Được phát triển bằng Spring Boot, hệ thống cung cấp các chức năng đăng ký – đăng nhập, đề xuất và hiển thị bài viết, đăng bài, tương tác bài viết, kết bạn, theo dõi, nhắn tin và các tiện ích mạng xã hội khác.</w:t>
      </w:r>
    </w:p>
    <w:p w14:paraId="3CBF65B0">
      <w:pPr>
        <w:bidi w:val="0"/>
        <w:spacing w:line="360" w:lineRule="auto"/>
        <w:rPr>
          <w:rFonts w:hint="default"/>
          <w:b/>
          <w:bCs/>
          <w:lang w:val="en-US"/>
        </w:rPr>
      </w:pPr>
      <w:r>
        <w:rPr>
          <w:rFonts w:hint="default"/>
          <w:b/>
          <w:bCs/>
          <w:lang w:val="en-US"/>
        </w:rPr>
        <w:t>Cơ sở dữ liệu:</w:t>
      </w:r>
    </w:p>
    <w:p w14:paraId="7DECF7E5">
      <w:pPr>
        <w:bidi w:val="0"/>
        <w:spacing w:line="360" w:lineRule="auto"/>
        <w:rPr>
          <w:rFonts w:hint="default"/>
          <w:lang w:val="en-US"/>
        </w:rPr>
      </w:pPr>
      <w:r>
        <w:t>Dùng cơ sở dữ liệu MySQL giúp lưu trữ và bảo vệ thông tin tài khoản người dùng, bài viết, hình ảnh, tin nhắn và các mối quan hệ giữa người dùng. Cơ sở dữ liệu được kết nối với hệ thống thông qua RESTful API từ Spring Boot, đảm bảo việc truy xuất và quản lý dữ liệu diễn ra ổn định và an toàn.</w:t>
      </w:r>
    </w:p>
    <w:p w14:paraId="10E72647">
      <w:pPr>
        <w:pStyle w:val="4"/>
        <w:numPr>
          <w:ilvl w:val="2"/>
          <w:numId w:val="11"/>
        </w:numPr>
        <w:bidi w:val="0"/>
        <w:spacing w:line="360" w:lineRule="auto"/>
        <w:ind w:left="520" w:leftChars="0" w:firstLineChars="0"/>
        <w:rPr>
          <w:rFonts w:hint="default"/>
          <w:lang w:val="en-US"/>
        </w:rPr>
      </w:pPr>
      <w:r>
        <w:rPr>
          <w:rFonts w:hint="default"/>
          <w:lang w:val="en-US"/>
        </w:rPr>
        <w:t>Phát triển giao diện và chức năng:</w:t>
      </w:r>
    </w:p>
    <w:p w14:paraId="62F3080A">
      <w:pPr>
        <w:spacing w:line="360" w:lineRule="auto"/>
        <w:rPr>
          <w:rFonts w:hint="default"/>
          <w:lang w:val="en-US"/>
        </w:rPr>
      </w:pPr>
      <w:r>
        <w:rPr>
          <w:rFonts w:hint="default"/>
          <w:lang w:val="en-US"/>
        </w:rPr>
        <w:t>Xây dựng các trang giao diện.</w:t>
      </w:r>
    </w:p>
    <w:p w14:paraId="1967C8D2">
      <w:pPr>
        <w:spacing w:line="360" w:lineRule="auto"/>
        <w:rPr>
          <w:rFonts w:hint="default"/>
          <w:lang w:val="en-US"/>
        </w:rPr>
      </w:pPr>
      <w:r>
        <w:rPr>
          <w:rFonts w:hint="default"/>
          <w:lang w:val="en-US"/>
        </w:rPr>
        <w:t>Xây dựng chức năng đăng ký, đăng nhập, quản lí thông tin cá nhân.</w:t>
      </w:r>
    </w:p>
    <w:p w14:paraId="05CA6626">
      <w:pPr>
        <w:spacing w:line="360" w:lineRule="auto"/>
        <w:rPr>
          <w:rFonts w:hint="default"/>
          <w:lang w:val="en-US"/>
        </w:rPr>
      </w:pPr>
      <w:r>
        <w:rPr>
          <w:rFonts w:hint="default"/>
          <w:lang w:val="en-US"/>
        </w:rPr>
        <w:t>Xây dựng chức năng đăng bài viết, hình ảnh, tương tác với bài viết</w:t>
      </w:r>
      <w:r>
        <w:rPr>
          <w:rFonts w:hint="default"/>
          <w:lang w:val="en-US"/>
        </w:rPr>
        <w:tab/>
      </w:r>
    </w:p>
    <w:p w14:paraId="19E6FB74">
      <w:pPr>
        <w:spacing w:line="360" w:lineRule="auto"/>
        <w:rPr>
          <w:rFonts w:hint="default"/>
          <w:lang w:val="en-US"/>
        </w:rPr>
      </w:pPr>
      <w:r>
        <w:rPr>
          <w:rFonts w:hint="default"/>
          <w:lang w:val="en-US"/>
        </w:rPr>
        <w:t>Xây dựng chức năng tìm kiếm bài viết, bạn bè, tự đề xuất bài viết, bạn bè.</w:t>
      </w:r>
    </w:p>
    <w:p w14:paraId="61035CAF">
      <w:pPr>
        <w:spacing w:line="360" w:lineRule="auto"/>
        <w:rPr>
          <w:rFonts w:hint="default"/>
          <w:lang w:val="en-US"/>
        </w:rPr>
      </w:pPr>
      <w:r>
        <w:rPr>
          <w:rFonts w:hint="default"/>
          <w:lang w:val="en-US"/>
        </w:rPr>
        <w:t>Xây dựng chức năng kết bạn, theo dõi, nhắn tin riêng, nhắn tin nhóm.</w:t>
      </w:r>
    </w:p>
    <w:p w14:paraId="40D0B7B5">
      <w:pPr>
        <w:spacing w:line="360" w:lineRule="auto"/>
        <w:rPr>
          <w:rFonts w:hint="default"/>
          <w:lang w:val="en-US"/>
        </w:rPr>
      </w:pPr>
      <w:r>
        <w:rPr>
          <w:rFonts w:hint="default"/>
          <w:lang w:val="en-US"/>
        </w:rPr>
        <w:t>Xây dựng chức năng thông báo.</w:t>
      </w:r>
    </w:p>
    <w:p w14:paraId="39F380D2">
      <w:pPr>
        <w:pStyle w:val="4"/>
        <w:numPr>
          <w:ilvl w:val="2"/>
          <w:numId w:val="11"/>
        </w:numPr>
        <w:bidi w:val="0"/>
        <w:spacing w:line="360" w:lineRule="auto"/>
        <w:ind w:left="520" w:leftChars="0" w:firstLineChars="0"/>
        <w:rPr>
          <w:rFonts w:hint="default"/>
          <w:lang w:val="en-US"/>
        </w:rPr>
      </w:pPr>
      <w:r>
        <w:rPr>
          <w:rFonts w:hint="default"/>
          <w:lang w:val="en-US"/>
        </w:rPr>
        <w:t>Kiểm thử và tối ưu:</w:t>
      </w:r>
    </w:p>
    <w:p w14:paraId="5C4A05C3">
      <w:pPr>
        <w:bidi w:val="0"/>
        <w:spacing w:line="360" w:lineRule="auto"/>
        <w:rPr>
          <w:rFonts w:hint="default"/>
          <w:lang w:val="en-US"/>
        </w:rPr>
      </w:pPr>
      <w:r>
        <w:rPr>
          <w:rFonts w:hint="default"/>
          <w:lang w:val="en-US"/>
        </w:rPr>
        <w:t>Đảm bảo giao diện là nhất quán, chính xác với chức năng, hiển thị rõ ràng, thân thiện,dễ dùng.</w:t>
      </w:r>
    </w:p>
    <w:p w14:paraId="5606432F">
      <w:pPr>
        <w:bidi w:val="0"/>
        <w:spacing w:line="360" w:lineRule="auto"/>
        <w:rPr>
          <w:rFonts w:hint="default"/>
          <w:lang w:val="en-US"/>
        </w:rPr>
      </w:pPr>
      <w:r>
        <w:rPr>
          <w:rFonts w:hint="default"/>
          <w:lang w:val="en-US"/>
        </w:rPr>
        <w:t>Đảm bảo mọi chức năng hoạt động chính xác.</w:t>
      </w:r>
    </w:p>
    <w:p w14:paraId="21CEA54F">
      <w:pPr>
        <w:bidi w:val="0"/>
        <w:spacing w:line="360" w:lineRule="auto"/>
        <w:rPr>
          <w:rFonts w:hint="default"/>
          <w:lang w:val="en-US"/>
        </w:rPr>
      </w:pPr>
      <w:r>
        <w:rPr>
          <w:rFonts w:hint="default"/>
          <w:lang w:val="en-US"/>
        </w:rPr>
        <w:t>Đảm bảo về bảo mật: Kiểm tra quyền truy cập dữ liệu, xác thực người dùng.</w:t>
      </w:r>
    </w:p>
    <w:p w14:paraId="66A1A6EF">
      <w:pPr>
        <w:bidi w:val="0"/>
        <w:spacing w:line="360" w:lineRule="auto"/>
        <w:rPr>
          <w:rFonts w:hint="default"/>
          <w:lang w:val="en-US"/>
        </w:rPr>
      </w:pPr>
      <w:r>
        <w:rPr>
          <w:rFonts w:hint="default"/>
          <w:lang w:val="en-US"/>
        </w:rPr>
        <w:t>Đảm bảo tối ưu về khả năng lưu trữ, quản lí dữ liệu người dùng, bài đăng, tin nhắn.</w:t>
      </w:r>
    </w:p>
    <w:p w14:paraId="47E74BD4">
      <w:pPr>
        <w:pStyle w:val="3"/>
        <w:numPr>
          <w:ilvl w:val="1"/>
          <w:numId w:val="11"/>
        </w:numPr>
        <w:bidi w:val="0"/>
        <w:spacing w:line="360" w:lineRule="auto"/>
        <w:ind w:left="260" w:leftChars="0" w:firstLineChars="0"/>
        <w:rPr>
          <w:rFonts w:hint="default"/>
          <w:lang w:val="en-US"/>
        </w:rPr>
      </w:pPr>
      <w:r>
        <w:rPr>
          <w:rFonts w:hint="default"/>
          <w:lang w:val="en-US"/>
        </w:rPr>
        <w:t xml:space="preserve"> Các công việc và các bước thực hiện để đạt được mục tiêu:</w:t>
      </w:r>
    </w:p>
    <w:p w14:paraId="10575DD9">
      <w:pPr>
        <w:pStyle w:val="4"/>
        <w:numPr>
          <w:ilvl w:val="2"/>
          <w:numId w:val="11"/>
        </w:numPr>
        <w:bidi w:val="0"/>
        <w:spacing w:line="360" w:lineRule="auto"/>
        <w:ind w:left="520" w:leftChars="0" w:firstLineChars="0"/>
        <w:rPr>
          <w:rFonts w:hint="default"/>
          <w:lang w:val="en-US"/>
        </w:rPr>
      </w:pPr>
      <w:r>
        <w:rPr>
          <w:rFonts w:hint="default"/>
          <w:lang w:val="en-US"/>
        </w:rPr>
        <w:t>Khảo sát và phân tích yêu cầu:</w:t>
      </w:r>
    </w:p>
    <w:p w14:paraId="2976DC8C">
      <w:pPr>
        <w:spacing w:line="360" w:lineRule="auto"/>
        <w:rPr>
          <w:rFonts w:hint="default"/>
          <w:lang w:val="en-US"/>
        </w:rPr>
      </w:pPr>
      <w:r>
        <w:rPr>
          <w:rFonts w:hint="default"/>
          <w:lang w:val="en-US"/>
        </w:rPr>
        <w:t>Xác định yêu cầu, mục tiêu cần thực hiện.</w:t>
      </w:r>
    </w:p>
    <w:p w14:paraId="524AF4C2">
      <w:pPr>
        <w:spacing w:line="360" w:lineRule="auto"/>
        <w:rPr>
          <w:rFonts w:hint="default"/>
          <w:lang w:val="en-US"/>
        </w:rPr>
      </w:pPr>
      <w:r>
        <w:rPr>
          <w:rFonts w:hint="default"/>
          <w:lang w:val="en-US"/>
        </w:rPr>
        <w:t>Tìm hiểu tại các trang mạng xã hội phổ biến để rút kết ra các đặc điểm chung, chức năng cốt lõi.</w:t>
      </w:r>
    </w:p>
    <w:p w14:paraId="5B57694F">
      <w:pPr>
        <w:pStyle w:val="4"/>
        <w:numPr>
          <w:ilvl w:val="2"/>
          <w:numId w:val="11"/>
        </w:numPr>
        <w:bidi w:val="0"/>
        <w:spacing w:line="360" w:lineRule="auto"/>
        <w:ind w:left="520" w:leftChars="0" w:firstLineChars="0"/>
        <w:rPr>
          <w:rFonts w:hint="default"/>
          <w:lang w:val="en-US"/>
        </w:rPr>
      </w:pPr>
      <w:r>
        <w:rPr>
          <w:rFonts w:hint="default"/>
          <w:lang w:val="en-US"/>
        </w:rPr>
        <w:t>Thiết kế hệ thống:</w:t>
      </w:r>
    </w:p>
    <w:p w14:paraId="6E70CA20">
      <w:pPr>
        <w:spacing w:line="360" w:lineRule="auto"/>
        <w:rPr>
          <w:rFonts w:hint="default"/>
          <w:lang w:val="en-US"/>
        </w:rPr>
      </w:pPr>
      <w:r>
        <w:rPr>
          <w:rFonts w:hint="default"/>
          <w:lang w:val="en-US"/>
        </w:rPr>
        <w:t>Thiết kế giao các trang giao diện.</w:t>
      </w:r>
    </w:p>
    <w:p w14:paraId="505E7F85">
      <w:pPr>
        <w:spacing w:line="360" w:lineRule="auto"/>
        <w:rPr>
          <w:rFonts w:hint="default"/>
          <w:lang w:val="en-US"/>
        </w:rPr>
      </w:pPr>
      <w:r>
        <w:rPr>
          <w:rFonts w:hint="default"/>
          <w:lang w:val="en-US"/>
        </w:rPr>
        <w:t>Thiết kế cơ sở dữ liệu.</w:t>
      </w:r>
    </w:p>
    <w:p w14:paraId="5DB5A490">
      <w:pPr>
        <w:spacing w:line="360" w:lineRule="auto"/>
        <w:rPr>
          <w:rFonts w:hint="default"/>
          <w:lang w:val="en-US"/>
        </w:rPr>
      </w:pPr>
      <w:r>
        <w:rPr>
          <w:rFonts w:hint="default"/>
          <w:lang w:val="en-US"/>
        </w:rPr>
        <w:t>Thiết kế các chức năng chính.</w:t>
      </w:r>
    </w:p>
    <w:p w14:paraId="123104FE">
      <w:pPr>
        <w:pStyle w:val="4"/>
        <w:numPr>
          <w:ilvl w:val="2"/>
          <w:numId w:val="11"/>
        </w:numPr>
        <w:bidi w:val="0"/>
        <w:spacing w:line="360" w:lineRule="auto"/>
        <w:ind w:left="520" w:leftChars="0" w:firstLineChars="0"/>
        <w:rPr>
          <w:rFonts w:hint="default"/>
          <w:lang w:val="en-US"/>
        </w:rPr>
      </w:pPr>
      <w:r>
        <w:rPr>
          <w:rFonts w:hint="default"/>
          <w:lang w:val="en-US"/>
        </w:rPr>
        <w:t>Phát triển giao diện và chức năng</w:t>
      </w:r>
    </w:p>
    <w:p w14:paraId="02DE61C9">
      <w:pPr>
        <w:spacing w:line="360" w:lineRule="auto"/>
        <w:rPr>
          <w:rFonts w:hint="default"/>
          <w:lang w:val="en-US"/>
        </w:rPr>
      </w:pPr>
      <w:r>
        <w:rPr>
          <w:rFonts w:hint="default"/>
          <w:lang w:val="en-US"/>
        </w:rPr>
        <w:t>Xây dựng giao diện các trang với ReactJS.</w:t>
      </w:r>
    </w:p>
    <w:p w14:paraId="73E7940D">
      <w:pPr>
        <w:spacing w:line="360" w:lineRule="auto"/>
        <w:rPr>
          <w:rFonts w:hint="default"/>
          <w:lang w:val="en-US"/>
        </w:rPr>
      </w:pPr>
      <w:r>
        <w:rPr>
          <w:rFonts w:hint="default"/>
          <w:lang w:val="en-US"/>
        </w:rPr>
        <w:t>Phát triển các chức năng chính cho mỗi trang.</w:t>
      </w:r>
    </w:p>
    <w:p w14:paraId="74C2A6AD">
      <w:pPr>
        <w:pStyle w:val="4"/>
        <w:numPr>
          <w:ilvl w:val="2"/>
          <w:numId w:val="11"/>
        </w:numPr>
        <w:bidi w:val="0"/>
        <w:spacing w:line="360" w:lineRule="auto"/>
        <w:ind w:left="520" w:leftChars="0" w:firstLineChars="0"/>
        <w:rPr>
          <w:rFonts w:hint="default"/>
          <w:lang w:val="en-US"/>
        </w:rPr>
      </w:pPr>
      <w:r>
        <w:rPr>
          <w:rFonts w:hint="default"/>
          <w:lang w:val="en-US"/>
        </w:rPr>
        <w:t>Kiểm thử:</w:t>
      </w:r>
    </w:p>
    <w:p w14:paraId="40FE0806">
      <w:pPr>
        <w:spacing w:line="360" w:lineRule="auto"/>
        <w:rPr>
          <w:rFonts w:hint="default"/>
          <w:lang w:val="en-US"/>
        </w:rPr>
      </w:pPr>
      <w:r>
        <w:rPr>
          <w:rFonts w:hint="default"/>
          <w:lang w:val="en-US"/>
        </w:rPr>
        <w:t>Kiểm tra các chức năng hoạt động chính xác, đảm bảo an toàn về bảo mật thông tin.</w:t>
      </w:r>
    </w:p>
    <w:p w14:paraId="465EB922">
      <w:pPr>
        <w:spacing w:line="360" w:lineRule="auto"/>
        <w:rPr>
          <w:rFonts w:hint="default"/>
          <w:lang w:val="en-US"/>
        </w:rPr>
      </w:pPr>
      <w:r>
        <w:rPr>
          <w:rFonts w:hint="default"/>
          <w:lang w:val="en-US"/>
        </w:rPr>
        <w:t>Tìm và khắc phục lỗi.</w:t>
      </w:r>
    </w:p>
    <w:p w14:paraId="0A365037">
      <w:pPr>
        <w:spacing w:line="360" w:lineRule="auto"/>
        <w:rPr>
          <w:rFonts w:hint="default"/>
          <w:lang w:val="en-US"/>
        </w:rPr>
      </w:pPr>
      <w:r>
        <w:rPr>
          <w:rFonts w:hint="default"/>
          <w:lang w:val="en-US"/>
        </w:rPr>
        <w:t>Tối ưu khả năng lưu trữ và quản lí dữ liệu tài khoản người dùng, bài viết, tương tác, thông báo.</w:t>
      </w:r>
    </w:p>
    <w:p w14:paraId="0416ADFA">
      <w:pPr>
        <w:pStyle w:val="2"/>
        <w:numPr>
          <w:ilvl w:val="0"/>
          <w:numId w:val="11"/>
        </w:numPr>
        <w:bidi w:val="0"/>
        <w:spacing w:line="360" w:lineRule="auto"/>
        <w:rPr>
          <w:rFonts w:hint="default"/>
          <w:b w:val="0"/>
          <w:bCs w:val="0"/>
          <w:lang w:val="en-US"/>
        </w:rPr>
      </w:pPr>
      <w:r>
        <w:rPr>
          <w:rStyle w:val="249"/>
          <w:rFonts w:hint="default"/>
          <w:b/>
          <w:bCs/>
          <w:lang w:val="en-US"/>
        </w:rPr>
        <w:t>Thời gian thực hiện:</w:t>
      </w:r>
      <w:r>
        <w:rPr>
          <w:rFonts w:hint="default"/>
          <w:lang w:val="en-US"/>
        </w:rPr>
        <w:t xml:space="preserve"> </w:t>
      </w:r>
      <w:r>
        <w:rPr>
          <w:rFonts w:hint="default"/>
          <w:b w:val="0"/>
          <w:bCs w:val="0"/>
          <w:lang w:val="en-US"/>
        </w:rPr>
        <w:t>Kéo dài một học kỳ chính của năm học.</w:t>
      </w:r>
    </w:p>
    <w:p w14:paraId="16F1984D">
      <w:pPr>
        <w:pStyle w:val="2"/>
        <w:numPr>
          <w:ilvl w:val="0"/>
          <w:numId w:val="11"/>
        </w:numPr>
        <w:bidi w:val="0"/>
        <w:spacing w:line="360" w:lineRule="auto"/>
        <w:ind w:left="425" w:leftChars="0" w:hanging="425" w:firstLineChars="0"/>
        <w:rPr>
          <w:rFonts w:hint="default"/>
          <w:lang w:val="en-US"/>
        </w:rPr>
      </w:pPr>
      <w:r>
        <w:rPr>
          <w:rFonts w:hint="default"/>
          <w:lang w:val="en-US"/>
        </w:rPr>
        <w:t>Sản phẩm của đề tài</w:t>
      </w:r>
    </w:p>
    <w:p w14:paraId="14795A5F">
      <w:pPr>
        <w:pStyle w:val="3"/>
        <w:numPr>
          <w:ilvl w:val="1"/>
          <w:numId w:val="11"/>
        </w:numPr>
        <w:bidi w:val="0"/>
        <w:spacing w:line="360" w:lineRule="auto"/>
        <w:ind w:left="260" w:leftChars="0" w:firstLineChars="0"/>
        <w:rPr>
          <w:rFonts w:hint="default"/>
          <w:lang w:val="en-US"/>
        </w:rPr>
      </w:pPr>
      <w:r>
        <w:rPr>
          <w:rFonts w:hint="default"/>
          <w:lang w:val="en-US"/>
        </w:rPr>
        <w:t>Đăng ký tài khoản</w:t>
      </w:r>
    </w:p>
    <w:p w14:paraId="2ACA026C">
      <w:pPr>
        <w:bidi w:val="0"/>
        <w:spacing w:line="360" w:lineRule="auto"/>
        <w:rPr>
          <w:rFonts w:hint="default"/>
          <w:lang w:val="en-US"/>
        </w:rPr>
      </w:pPr>
      <w:r>
        <w:rPr>
          <w:rFonts w:hint="default"/>
          <w:lang w:val="en-US"/>
        </w:rPr>
        <w:t>Người dùng đăng ký tài khoản bằng email và mật khẩu.</w:t>
      </w:r>
    </w:p>
    <w:p w14:paraId="328BE6A0">
      <w:pPr>
        <w:bidi w:val="0"/>
        <w:spacing w:line="360" w:lineRule="auto"/>
        <w:rPr>
          <w:rFonts w:hint="default"/>
          <w:lang w:val="en-US"/>
        </w:rPr>
      </w:pPr>
      <w:r>
        <w:rPr>
          <w:rFonts w:hint="default"/>
          <w:lang w:val="en-US"/>
        </w:rPr>
        <w:t>Hệ thống gửi OTP xác nhận qua email sinh viên NLU.</w:t>
      </w:r>
    </w:p>
    <w:p w14:paraId="3AA1DA75">
      <w:pPr>
        <w:bidi w:val="0"/>
        <w:spacing w:line="360" w:lineRule="auto"/>
        <w:rPr>
          <w:rFonts w:hint="default"/>
          <w:lang w:val="en-US"/>
        </w:rPr>
      </w:pPr>
      <w:r>
        <w:rPr>
          <w:rFonts w:hint="default"/>
          <w:lang w:val="en-US"/>
        </w:rPr>
        <w:t>Chỉ chấp nhận email sinh viên NLU, gmail bên ngoài sẽ báo email không hợp lệ, không cung cấp OTP.</w:t>
      </w:r>
    </w:p>
    <w:p w14:paraId="7333E130">
      <w:pPr>
        <w:bidi w:val="0"/>
        <w:spacing w:line="360" w:lineRule="auto"/>
        <w:rPr>
          <w:rFonts w:hint="default"/>
          <w:lang w:val="en-US"/>
        </w:rPr>
      </w:pPr>
      <w:r>
        <w:rPr>
          <w:rFonts w:hint="default"/>
          <w:lang w:val="en-US"/>
        </w:rPr>
        <w:t>Người dùng xác nhận bằng OTP trong thời gian nhất định và tài khoản được kích hoạt.</w:t>
      </w:r>
    </w:p>
    <w:p w14:paraId="6C1BF512">
      <w:pPr>
        <w:bidi w:val="0"/>
        <w:spacing w:line="360" w:lineRule="auto"/>
        <w:rPr>
          <w:rFonts w:hint="default"/>
          <w:lang w:val="en-US"/>
        </w:rPr>
      </w:pPr>
      <w:r>
        <w:rPr>
          <w:rFonts w:hint="default"/>
          <w:lang w:val="en-US"/>
        </w:rPr>
        <w:t>Mỗi email chỉ đăng ký được một tài khoản.</w:t>
      </w:r>
    </w:p>
    <w:p w14:paraId="429BA6B0">
      <w:pPr>
        <w:bidi w:val="0"/>
        <w:spacing w:line="360" w:lineRule="auto"/>
        <w:rPr>
          <w:rFonts w:hint="default"/>
          <w:lang w:val="en-US"/>
        </w:rPr>
      </w:pPr>
      <w:r>
        <w:rPr>
          <w:rFonts w:hint="default"/>
          <w:lang w:val="en-US"/>
        </w:rPr>
        <w:t>Mật khẩu phải có mức độ bảo mật nhất định: yêu cầu về ký tự in hoa, thường, số, ký tự đặc biệt.</w:t>
      </w:r>
    </w:p>
    <w:p w14:paraId="01FAE3EE">
      <w:pPr>
        <w:pStyle w:val="3"/>
        <w:numPr>
          <w:ilvl w:val="1"/>
          <w:numId w:val="11"/>
        </w:numPr>
        <w:bidi w:val="0"/>
        <w:spacing w:line="360" w:lineRule="auto"/>
        <w:ind w:left="260" w:leftChars="0" w:firstLineChars="0"/>
        <w:rPr>
          <w:rFonts w:hint="default"/>
          <w:lang w:val="en-US"/>
        </w:rPr>
      </w:pPr>
      <w:r>
        <w:rPr>
          <w:rFonts w:hint="default"/>
          <w:lang w:val="en-US"/>
        </w:rPr>
        <w:t>Đăng nhập &amp; đăng xuất</w:t>
      </w:r>
    </w:p>
    <w:p w14:paraId="65874340">
      <w:pPr>
        <w:bidi w:val="0"/>
        <w:spacing w:line="360" w:lineRule="auto"/>
      </w:pPr>
      <w:r>
        <w:t>Người dùng đăng nhập bằng email và mật khẩu đã đăng ký</w:t>
      </w:r>
    </w:p>
    <w:p w14:paraId="70C816E1">
      <w:pPr>
        <w:bidi w:val="0"/>
        <w:spacing w:line="360" w:lineRule="auto"/>
        <w:rPr>
          <w:rFonts w:hint="default"/>
          <w:lang w:val="en-US"/>
        </w:rPr>
      </w:pPr>
      <w:r>
        <w:rPr>
          <w:rFonts w:hint="default"/>
          <w:lang w:val="en-US"/>
        </w:rPr>
        <w:t>H</w:t>
      </w:r>
      <w:r>
        <w:t>ệ thống kiểm tra thông tin và cấp quyền truy cập nếu hợp lệ</w:t>
      </w:r>
      <w:r>
        <w:rPr>
          <w:rFonts w:hint="default"/>
          <w:lang w:val="en-US"/>
        </w:rPr>
        <w:t>.</w:t>
      </w:r>
    </w:p>
    <w:p w14:paraId="71CD0D4A">
      <w:pPr>
        <w:bidi w:val="0"/>
        <w:spacing w:line="360" w:lineRule="auto"/>
      </w:pPr>
      <w:r>
        <w:t>Nếu thông tin không chính xác, hệ thống thông báo lỗi và yêu cầu nhập lại.</w:t>
      </w:r>
      <w:r>
        <w:br w:type="textWrapping"/>
      </w:r>
      <w:r>
        <w:t>Người dùng có thể chọn ghi nhớ đăng nhập để truy cập nhanh trong những lần sau.</w:t>
      </w:r>
    </w:p>
    <w:p w14:paraId="68A125E9">
      <w:pPr>
        <w:bidi w:val="0"/>
        <w:spacing w:line="360" w:lineRule="auto"/>
        <w:rPr>
          <w:rFonts w:hint="default"/>
          <w:lang w:val="en-US"/>
        </w:rPr>
      </w:pPr>
      <w:r>
        <w:t>Sau khi sử dụng, người dùng có thể đăng xuất; hệ thống sẽ hủy phiên làm việ</w:t>
      </w:r>
      <w:r>
        <w:rPr>
          <w:rFonts w:hint="default"/>
          <w:lang w:val="en-US"/>
        </w:rPr>
        <w:t xml:space="preserve">c </w:t>
      </w:r>
      <w:r>
        <w:t xml:space="preserve"> để đảm bảo an toàn tài khoản.</w:t>
      </w:r>
    </w:p>
    <w:p w14:paraId="79DDA944">
      <w:pPr>
        <w:pStyle w:val="3"/>
        <w:numPr>
          <w:ilvl w:val="1"/>
          <w:numId w:val="11"/>
        </w:numPr>
        <w:bidi w:val="0"/>
        <w:spacing w:line="360" w:lineRule="auto"/>
        <w:ind w:left="260" w:leftChars="0" w:firstLineChars="0"/>
        <w:rPr>
          <w:rFonts w:hint="default"/>
          <w:lang w:val="en-US"/>
        </w:rPr>
      </w:pPr>
      <w:r>
        <w:rPr>
          <w:rFonts w:hint="default"/>
          <w:lang w:val="en-US"/>
        </w:rPr>
        <w:t>Quản lí tài khoản cá nhân</w:t>
      </w:r>
    </w:p>
    <w:p w14:paraId="6C69BE32">
      <w:pPr>
        <w:pStyle w:val="4"/>
        <w:numPr>
          <w:ilvl w:val="2"/>
          <w:numId w:val="11"/>
        </w:numPr>
        <w:bidi w:val="0"/>
        <w:spacing w:line="360" w:lineRule="auto"/>
        <w:ind w:left="520" w:leftChars="0" w:firstLineChars="0"/>
        <w:rPr>
          <w:rFonts w:hint="default"/>
          <w:lang w:val="en-US"/>
        </w:rPr>
      </w:pPr>
      <w:r>
        <w:rPr>
          <w:rFonts w:hint="default"/>
          <w:lang w:val="en-US"/>
        </w:rPr>
        <w:t>Quản lí thông tin cá nhân</w:t>
      </w:r>
    </w:p>
    <w:p w14:paraId="5383E565">
      <w:pPr>
        <w:bidi w:val="0"/>
        <w:spacing w:line="360" w:lineRule="auto"/>
        <w:rPr>
          <w:rFonts w:hint="default"/>
          <w:lang w:val="en-US"/>
        </w:rPr>
      </w:pPr>
      <w:r>
        <w:rPr>
          <w:rFonts w:hint="default"/>
          <w:lang w:val="en-US"/>
        </w:rPr>
        <w:t>Thay đổi, chỉnh sửa thông tin cá nhân, ảnh đại diện, trang bìa, giới thiệu bản thân.</w:t>
      </w:r>
    </w:p>
    <w:p w14:paraId="35B02D6D">
      <w:pPr>
        <w:pStyle w:val="4"/>
        <w:numPr>
          <w:ilvl w:val="2"/>
          <w:numId w:val="11"/>
        </w:numPr>
        <w:bidi w:val="0"/>
        <w:spacing w:line="360" w:lineRule="auto"/>
        <w:ind w:left="520" w:leftChars="0" w:firstLineChars="0"/>
        <w:rPr>
          <w:rFonts w:hint="default"/>
          <w:lang w:val="en-US"/>
        </w:rPr>
      </w:pPr>
      <w:r>
        <w:rPr>
          <w:rFonts w:hint="default"/>
          <w:lang w:val="en-US"/>
        </w:rPr>
        <w:t>Cài đặt quyền riêng tư</w:t>
      </w:r>
    </w:p>
    <w:p w14:paraId="3D16D3A7">
      <w:pPr>
        <w:bidi w:val="0"/>
        <w:spacing w:line="360" w:lineRule="auto"/>
        <w:rPr>
          <w:rFonts w:hint="default"/>
          <w:lang w:val="en-US"/>
        </w:rPr>
      </w:pPr>
      <w:r>
        <w:rPr>
          <w:rFonts w:hint="default"/>
          <w:lang w:val="en-US"/>
        </w:rPr>
        <w:t>Người dùng chọn chế độ riêng tư cho tài khoản để đặt giới hạn người có thể tiếp cận được với thông tin, bài viết cá nhân:</w:t>
      </w:r>
    </w:p>
    <w:p w14:paraId="64549F28">
      <w:pPr>
        <w:bidi w:val="0"/>
        <w:spacing w:line="360" w:lineRule="auto"/>
        <w:rPr>
          <w:rFonts w:hint="default"/>
          <w:lang w:val="en-US"/>
        </w:rPr>
      </w:pPr>
      <w:r>
        <w:rPr>
          <w:rFonts w:hint="default"/>
          <w:lang w:val="en-US"/>
        </w:rPr>
        <w:t>Công khai: Bất kỳ ai cũng có thể xem được.</w:t>
      </w:r>
    </w:p>
    <w:p w14:paraId="164364EF">
      <w:pPr>
        <w:bidi w:val="0"/>
        <w:spacing w:line="360" w:lineRule="auto"/>
        <w:rPr>
          <w:rFonts w:hint="default"/>
          <w:lang w:val="en-US"/>
        </w:rPr>
      </w:pPr>
      <w:r>
        <w:rPr>
          <w:rFonts w:hint="default"/>
          <w:lang w:val="en-US"/>
        </w:rPr>
        <w:t>Riêng tư: Ẩn với tất cả mọi người.</w:t>
      </w:r>
    </w:p>
    <w:p w14:paraId="6C895871">
      <w:pPr>
        <w:bidi w:val="0"/>
        <w:spacing w:line="360" w:lineRule="auto"/>
        <w:rPr>
          <w:rFonts w:hint="default"/>
          <w:lang w:val="en-US"/>
        </w:rPr>
      </w:pPr>
      <w:r>
        <w:rPr>
          <w:rFonts w:hint="default"/>
          <w:lang w:val="en-US"/>
        </w:rPr>
        <w:t>Bạn bè: Chỉ cho phép bạn bè nhìn thấy.</w:t>
      </w:r>
    </w:p>
    <w:p w14:paraId="2EFBF933">
      <w:pPr>
        <w:bidi w:val="0"/>
        <w:spacing w:line="360" w:lineRule="auto"/>
        <w:rPr>
          <w:rFonts w:hint="default"/>
          <w:lang w:val="en-US"/>
        </w:rPr>
      </w:pPr>
      <w:r>
        <w:rPr>
          <w:rFonts w:hint="default"/>
          <w:lang w:val="en-US"/>
        </w:rPr>
        <w:t>Người dùng có thể chặn người dùng khác để ngăn họ tiếp cận tài khoản.</w:t>
      </w:r>
    </w:p>
    <w:p w14:paraId="71F63F47">
      <w:pPr>
        <w:pStyle w:val="4"/>
        <w:numPr>
          <w:ilvl w:val="2"/>
          <w:numId w:val="11"/>
        </w:numPr>
        <w:bidi w:val="0"/>
        <w:spacing w:line="360" w:lineRule="auto"/>
        <w:ind w:left="520" w:leftChars="0" w:firstLineChars="0"/>
        <w:rPr>
          <w:rFonts w:hint="default"/>
          <w:lang w:val="en-US"/>
        </w:rPr>
      </w:pPr>
      <w:r>
        <w:rPr>
          <w:rFonts w:hint="default"/>
          <w:lang w:val="en-US"/>
        </w:rPr>
        <w:t>Xem danh sách bạn bè</w:t>
      </w:r>
    </w:p>
    <w:p w14:paraId="79195938">
      <w:pPr>
        <w:bidi w:val="0"/>
        <w:spacing w:line="360" w:lineRule="auto"/>
        <w:rPr>
          <w:rFonts w:hint="default"/>
          <w:lang w:val="en-US"/>
        </w:rPr>
      </w:pPr>
      <w:r>
        <w:rPr>
          <w:rFonts w:hint="default"/>
          <w:lang w:val="en-US"/>
        </w:rPr>
        <w:t>Người dùng có thể biết được những ai mà mình đã kết bạn thông qua danh sách bạn bè.</w:t>
      </w:r>
    </w:p>
    <w:p w14:paraId="388A5B8C">
      <w:pPr>
        <w:pStyle w:val="4"/>
        <w:numPr>
          <w:ilvl w:val="2"/>
          <w:numId w:val="11"/>
        </w:numPr>
        <w:bidi w:val="0"/>
        <w:spacing w:line="360" w:lineRule="auto"/>
        <w:ind w:left="520" w:leftChars="0" w:firstLineChars="0"/>
        <w:rPr>
          <w:rFonts w:hint="default"/>
          <w:lang w:val="en-US"/>
        </w:rPr>
      </w:pPr>
      <w:r>
        <w:rPr>
          <w:rFonts w:hint="default"/>
          <w:lang w:val="en-US"/>
        </w:rPr>
        <w:t>Hiển thị danh sách bài viết</w:t>
      </w:r>
    </w:p>
    <w:p w14:paraId="07EE7C69">
      <w:pPr>
        <w:bidi w:val="0"/>
        <w:spacing w:line="360" w:lineRule="auto"/>
        <w:rPr>
          <w:rFonts w:hint="default"/>
          <w:lang w:val="en-US"/>
        </w:rPr>
      </w:pPr>
      <w:r>
        <w:rPr>
          <w:rFonts w:hint="default"/>
          <w:lang w:val="en-US"/>
        </w:rPr>
        <w:t>Hiển thị danh sách bài viết mà người dùng đã đăng trên trang cá nhân, bao gồm cả lượt tương tác, bình luận của bài viết.</w:t>
      </w:r>
    </w:p>
    <w:p w14:paraId="187CB35E">
      <w:pPr>
        <w:pStyle w:val="4"/>
        <w:numPr>
          <w:ilvl w:val="2"/>
          <w:numId w:val="11"/>
        </w:numPr>
        <w:bidi w:val="0"/>
        <w:spacing w:line="360" w:lineRule="auto"/>
        <w:ind w:left="520" w:leftChars="0" w:firstLineChars="0"/>
        <w:rPr>
          <w:rFonts w:hint="default"/>
          <w:lang w:val="en-US"/>
        </w:rPr>
      </w:pPr>
      <w:r>
        <w:rPr>
          <w:rFonts w:hint="default"/>
          <w:lang w:val="en-US"/>
        </w:rPr>
        <w:t>Hiển thị bài viết đã lưu</w:t>
      </w:r>
    </w:p>
    <w:p w14:paraId="26EF5B65">
      <w:pPr>
        <w:bidi w:val="0"/>
        <w:spacing w:line="360" w:lineRule="auto"/>
        <w:rPr>
          <w:rFonts w:hint="default"/>
          <w:lang w:val="en-US"/>
        </w:rPr>
      </w:pPr>
      <w:r>
        <w:rPr>
          <w:rFonts w:hint="default"/>
          <w:lang w:val="en-US"/>
        </w:rPr>
        <w:t>Hiển thị danh sách bài viết của người khác mà người dùng lưu lại.</w:t>
      </w:r>
    </w:p>
    <w:p w14:paraId="547483D5">
      <w:pPr>
        <w:pStyle w:val="3"/>
        <w:numPr>
          <w:ilvl w:val="1"/>
          <w:numId w:val="11"/>
        </w:numPr>
        <w:bidi w:val="0"/>
        <w:spacing w:line="360" w:lineRule="auto"/>
        <w:ind w:left="260" w:leftChars="0" w:firstLineChars="0"/>
        <w:rPr>
          <w:rFonts w:hint="default"/>
          <w:lang w:val="en-US"/>
        </w:rPr>
      </w:pPr>
      <w:r>
        <w:rPr>
          <w:rFonts w:hint="default"/>
          <w:lang w:val="en-US"/>
        </w:rPr>
        <w:t>Tính năng kết bạn, theo dõi, bỏ theo dõi</w:t>
      </w:r>
    </w:p>
    <w:p w14:paraId="4DD1332F">
      <w:pPr>
        <w:pStyle w:val="4"/>
        <w:numPr>
          <w:ilvl w:val="2"/>
          <w:numId w:val="11"/>
        </w:numPr>
        <w:bidi w:val="0"/>
        <w:spacing w:line="360" w:lineRule="auto"/>
        <w:ind w:left="520" w:leftChars="0" w:firstLineChars="0"/>
        <w:rPr>
          <w:rFonts w:hint="default"/>
          <w:lang w:val="en-US"/>
        </w:rPr>
      </w:pPr>
      <w:r>
        <w:rPr>
          <w:rFonts w:hint="default"/>
          <w:lang w:val="en-US"/>
        </w:rPr>
        <w:t xml:space="preserve">Kết bạn </w:t>
      </w:r>
    </w:p>
    <w:p w14:paraId="4C6136E7">
      <w:pPr>
        <w:bidi w:val="0"/>
        <w:spacing w:line="360" w:lineRule="auto"/>
        <w:rPr>
          <w:rFonts w:hint="default"/>
          <w:lang w:val="en-US"/>
        </w:rPr>
      </w:pPr>
      <w:r>
        <w:rPr>
          <w:rFonts w:hint="default"/>
          <w:lang w:val="en-US"/>
        </w:rPr>
        <w:t>Người dùng có thể kết bạn và trở thành bạn bè với người dùng khác.</w:t>
      </w:r>
    </w:p>
    <w:p w14:paraId="1B0B98A1">
      <w:pPr>
        <w:pStyle w:val="4"/>
        <w:numPr>
          <w:ilvl w:val="2"/>
          <w:numId w:val="11"/>
        </w:numPr>
        <w:bidi w:val="0"/>
        <w:spacing w:line="360" w:lineRule="auto"/>
        <w:ind w:left="520" w:leftChars="0" w:firstLineChars="0"/>
        <w:rPr>
          <w:rFonts w:hint="default"/>
          <w:lang w:val="en-US"/>
        </w:rPr>
      </w:pPr>
      <w:r>
        <w:rPr>
          <w:rFonts w:hint="default"/>
          <w:lang w:val="en-US"/>
        </w:rPr>
        <w:t>Theo dõi người dùng</w:t>
      </w:r>
    </w:p>
    <w:p w14:paraId="652BA30D">
      <w:pPr>
        <w:bidi w:val="0"/>
        <w:spacing w:line="360" w:lineRule="auto"/>
        <w:rPr>
          <w:rFonts w:hint="default"/>
          <w:lang w:val="en-US"/>
        </w:rPr>
      </w:pPr>
      <w:r>
        <w:rPr>
          <w:rFonts w:hint="default"/>
          <w:lang w:val="en-US"/>
        </w:rPr>
        <w:t>Theo dõi một người dùng để nhận thông báo về bài viết hay tương tác mà người đó đăng tải, đồng thời ưu tiên hiển thị bài viết của người dùng đó.</w:t>
      </w:r>
    </w:p>
    <w:p w14:paraId="6EF96394">
      <w:pPr>
        <w:pStyle w:val="4"/>
        <w:numPr>
          <w:ilvl w:val="2"/>
          <w:numId w:val="11"/>
        </w:numPr>
        <w:bidi w:val="0"/>
        <w:spacing w:line="360" w:lineRule="auto"/>
        <w:ind w:left="520" w:leftChars="0" w:firstLineChars="0"/>
        <w:rPr>
          <w:rFonts w:hint="default"/>
          <w:lang w:val="en-US"/>
        </w:rPr>
      </w:pPr>
      <w:r>
        <w:rPr>
          <w:rFonts w:hint="default"/>
          <w:lang w:val="en-US"/>
        </w:rPr>
        <w:t>Bỏ theo dõi người dùng</w:t>
      </w:r>
    </w:p>
    <w:p w14:paraId="41A4CE49">
      <w:pPr>
        <w:bidi w:val="0"/>
        <w:spacing w:line="360" w:lineRule="auto"/>
        <w:rPr>
          <w:rFonts w:hint="default"/>
          <w:lang w:val="en-US"/>
        </w:rPr>
      </w:pPr>
      <w:r>
        <w:rPr>
          <w:rFonts w:hint="default"/>
          <w:lang w:val="en-US"/>
        </w:rPr>
        <w:t>Bỏ theo dõi một người dùng sẽ không còn nhận được thông báo từ người dùng đó, cũng như không ưu tiên hiển thị bài viết của người đó.</w:t>
      </w:r>
    </w:p>
    <w:p w14:paraId="55310DBB">
      <w:pPr>
        <w:pStyle w:val="4"/>
        <w:numPr>
          <w:ilvl w:val="2"/>
          <w:numId w:val="11"/>
        </w:numPr>
        <w:bidi w:val="0"/>
        <w:spacing w:line="360" w:lineRule="auto"/>
        <w:ind w:left="520" w:leftChars="0" w:firstLineChars="0"/>
        <w:rPr>
          <w:rFonts w:hint="default"/>
          <w:lang w:val="en-US"/>
        </w:rPr>
      </w:pPr>
      <w:r>
        <w:rPr>
          <w:rFonts w:hint="default"/>
          <w:lang w:val="en-US"/>
        </w:rPr>
        <w:t>Báo cáo người dùng</w:t>
      </w:r>
    </w:p>
    <w:p w14:paraId="63A92E31">
      <w:pPr>
        <w:bidi w:val="0"/>
        <w:spacing w:line="360" w:lineRule="auto"/>
        <w:rPr>
          <w:rFonts w:hint="default"/>
          <w:lang w:val="en-US"/>
        </w:rPr>
      </w:pPr>
      <w:r>
        <w:rPr>
          <w:rFonts w:hint="default"/>
          <w:lang w:val="en-US"/>
        </w:rPr>
        <w:t>Báo cáo người dùng với nội dung, lí do cụ thể.</w:t>
      </w:r>
    </w:p>
    <w:p w14:paraId="63755D2E">
      <w:pPr>
        <w:bidi w:val="0"/>
        <w:spacing w:line="360" w:lineRule="auto"/>
        <w:rPr>
          <w:rFonts w:hint="default"/>
          <w:lang w:val="en-US"/>
        </w:rPr>
      </w:pPr>
      <w:r>
        <w:rPr>
          <w:rFonts w:hint="default"/>
          <w:lang w:val="en-US"/>
        </w:rPr>
        <w:t>Kết quả phản hồi sẽ được gửi lại qua thông báo.</w:t>
      </w:r>
    </w:p>
    <w:p w14:paraId="5A2B1E05">
      <w:pPr>
        <w:pStyle w:val="3"/>
        <w:numPr>
          <w:ilvl w:val="1"/>
          <w:numId w:val="11"/>
        </w:numPr>
        <w:bidi w:val="0"/>
        <w:spacing w:line="360" w:lineRule="auto"/>
        <w:ind w:left="260" w:leftChars="0" w:firstLineChars="0"/>
        <w:rPr>
          <w:rFonts w:hint="default"/>
          <w:lang w:val="en-US"/>
        </w:rPr>
      </w:pPr>
      <w:r>
        <w:rPr>
          <w:rFonts w:hint="default"/>
          <w:lang w:val="en-US"/>
        </w:rPr>
        <w:t>Tính năng nhắn tin</w:t>
      </w:r>
    </w:p>
    <w:p w14:paraId="669902BF">
      <w:pPr>
        <w:bidi w:val="0"/>
        <w:spacing w:line="360" w:lineRule="auto"/>
        <w:rPr>
          <w:rFonts w:hint="default"/>
          <w:lang w:val="en-US"/>
        </w:rPr>
      </w:pPr>
      <w:r>
        <w:rPr>
          <w:rFonts w:hint="default"/>
          <w:lang w:val="en-US"/>
        </w:rPr>
        <w:t>Giữa người dùng có thể nhắn tin với nhau thông qua cửa sổ chat.</w:t>
      </w:r>
    </w:p>
    <w:p w14:paraId="7C0654EF">
      <w:pPr>
        <w:bidi w:val="0"/>
        <w:spacing w:line="360" w:lineRule="auto"/>
        <w:rPr>
          <w:rFonts w:hint="default"/>
          <w:lang w:val="en-US"/>
        </w:rPr>
      </w:pPr>
      <w:r>
        <w:rPr>
          <w:rFonts w:hint="default"/>
          <w:lang w:val="en-US"/>
        </w:rPr>
        <w:t>Nội dung tin nhắn có thể bao gồm văn bản, emoji, gif, hình ảnh, đoạn ghi âm, video.</w:t>
      </w:r>
    </w:p>
    <w:p w14:paraId="115BE324">
      <w:pPr>
        <w:bidi w:val="0"/>
        <w:spacing w:line="360" w:lineRule="auto"/>
        <w:rPr>
          <w:rFonts w:hint="default"/>
          <w:lang w:val="en-US"/>
        </w:rPr>
      </w:pPr>
      <w:r>
        <w:rPr>
          <w:rFonts w:hint="default"/>
          <w:lang w:val="en-US"/>
        </w:rPr>
        <w:t>Có hỗ trợ người dùng thu hồi tin nhắn đã gửi.</w:t>
      </w:r>
    </w:p>
    <w:p w14:paraId="481527AC">
      <w:pPr>
        <w:bidi w:val="0"/>
        <w:spacing w:line="360" w:lineRule="auto"/>
        <w:rPr>
          <w:rFonts w:hint="default"/>
          <w:lang w:val="en-US"/>
        </w:rPr>
      </w:pPr>
      <w:r>
        <w:rPr>
          <w:rFonts w:hint="default"/>
          <w:lang w:val="en-US"/>
        </w:rPr>
        <w:t>Cập nhật tin nhắn theo thời gian thực.</w:t>
      </w:r>
    </w:p>
    <w:p w14:paraId="411140C6">
      <w:pPr>
        <w:pStyle w:val="3"/>
        <w:numPr>
          <w:ilvl w:val="1"/>
          <w:numId w:val="11"/>
        </w:numPr>
        <w:bidi w:val="0"/>
        <w:spacing w:line="360" w:lineRule="auto"/>
        <w:ind w:left="260" w:leftChars="0" w:firstLineChars="0"/>
        <w:rPr>
          <w:rFonts w:hint="default"/>
          <w:lang w:val="en-US"/>
        </w:rPr>
      </w:pPr>
      <w:r>
        <w:rPr>
          <w:rFonts w:hint="default"/>
          <w:lang w:val="en-US"/>
        </w:rPr>
        <w:t>Tính năng thông báo</w:t>
      </w:r>
    </w:p>
    <w:p w14:paraId="4815CFB3">
      <w:pPr>
        <w:bidi w:val="0"/>
        <w:spacing w:line="360" w:lineRule="auto"/>
        <w:rPr>
          <w:rFonts w:hint="default"/>
          <w:lang w:val="en-US"/>
        </w:rPr>
      </w:pPr>
      <w:r>
        <w:rPr>
          <w:rFonts w:hint="default"/>
          <w:lang w:val="en-US"/>
        </w:rPr>
        <w:t>Trạng thái thông báo: đã đọc, chưa đọc.</w:t>
      </w:r>
    </w:p>
    <w:p w14:paraId="51B06BD9">
      <w:pPr>
        <w:bidi w:val="0"/>
        <w:spacing w:line="360" w:lineRule="auto"/>
        <w:rPr>
          <w:rFonts w:hint="default"/>
          <w:lang w:val="en-US"/>
        </w:rPr>
      </w:pPr>
      <w:r>
        <w:rPr>
          <w:rFonts w:hint="default"/>
          <w:lang w:val="en-US"/>
        </w:rPr>
        <w:t>Các loại thông báo: thông báo về bài viết, tương tác, yêu cầu kết bạn, tag tên, kết quả báo cáo.</w:t>
      </w:r>
    </w:p>
    <w:p w14:paraId="700997E3">
      <w:pPr>
        <w:bidi w:val="0"/>
        <w:spacing w:line="360" w:lineRule="auto"/>
        <w:rPr>
          <w:rFonts w:hint="default"/>
          <w:lang w:val="en-US"/>
        </w:rPr>
      </w:pPr>
      <w:r>
        <w:rPr>
          <w:rFonts w:hint="default"/>
          <w:lang w:val="en-US"/>
        </w:rPr>
        <w:t>Thông báo về bài viết dẫn tới bài viết.</w:t>
      </w:r>
    </w:p>
    <w:p w14:paraId="3BB91660">
      <w:pPr>
        <w:bidi w:val="0"/>
        <w:spacing w:line="360" w:lineRule="auto"/>
        <w:rPr>
          <w:rFonts w:hint="default"/>
          <w:lang w:val="en-US"/>
        </w:rPr>
      </w:pPr>
      <w:r>
        <w:rPr>
          <w:rFonts w:hint="default"/>
          <w:lang w:val="en-US"/>
        </w:rPr>
        <w:t>Thông báo kết bạn dẫn đến trang cá nhân của người gửi yêu cầu.</w:t>
      </w:r>
    </w:p>
    <w:p w14:paraId="3427E99B">
      <w:pPr>
        <w:pStyle w:val="3"/>
        <w:numPr>
          <w:ilvl w:val="1"/>
          <w:numId w:val="11"/>
        </w:numPr>
        <w:bidi w:val="0"/>
        <w:spacing w:line="360" w:lineRule="auto"/>
        <w:ind w:left="260" w:leftChars="0" w:firstLineChars="0"/>
        <w:rPr>
          <w:rFonts w:hint="default"/>
          <w:lang w:val="en-US"/>
        </w:rPr>
      </w:pPr>
      <w:r>
        <w:rPr>
          <w:rFonts w:hint="default"/>
          <w:lang w:val="en-US"/>
        </w:rPr>
        <w:t>Quản lí bài viết</w:t>
      </w:r>
    </w:p>
    <w:p w14:paraId="48D7B4DD">
      <w:pPr>
        <w:pStyle w:val="4"/>
        <w:numPr>
          <w:ilvl w:val="2"/>
          <w:numId w:val="11"/>
        </w:numPr>
        <w:bidi w:val="0"/>
        <w:spacing w:line="360" w:lineRule="auto"/>
        <w:ind w:left="520" w:leftChars="0" w:firstLineChars="0"/>
        <w:rPr>
          <w:rFonts w:hint="default"/>
          <w:lang w:val="en-US"/>
        </w:rPr>
      </w:pPr>
      <w:r>
        <w:rPr>
          <w:rFonts w:hint="default"/>
          <w:lang w:val="en-US"/>
        </w:rPr>
        <w:t>Đăng bài viết</w:t>
      </w:r>
    </w:p>
    <w:p w14:paraId="076F8448">
      <w:pPr>
        <w:bidi w:val="0"/>
        <w:spacing w:line="360" w:lineRule="auto"/>
        <w:rPr>
          <w:rFonts w:hint="default"/>
          <w:lang w:val="en-US"/>
        </w:rPr>
      </w:pPr>
      <w:r>
        <w:rPr>
          <w:rFonts w:hint="default"/>
          <w:lang w:val="en-US"/>
        </w:rPr>
        <w:t>Nội dung đăng bài có thể bao gồm nội dung dạng văn bản, emoji, hình ảnh đính kèm, hashtag, video, file (pdf, word, excel,…).</w:t>
      </w:r>
    </w:p>
    <w:p w14:paraId="0B4B995D">
      <w:pPr>
        <w:bidi w:val="0"/>
        <w:spacing w:line="360" w:lineRule="auto"/>
        <w:rPr>
          <w:rFonts w:hint="default"/>
          <w:lang w:val="en-US"/>
        </w:rPr>
      </w:pPr>
      <w:r>
        <w:rPr>
          <w:rFonts w:hint="default"/>
          <w:lang w:val="en-US"/>
        </w:rPr>
        <w:t>Chọn chế độ hiển thị: công khai, bạn bè, riêng tư.</w:t>
      </w:r>
    </w:p>
    <w:p w14:paraId="0C7E1150">
      <w:pPr>
        <w:bidi w:val="0"/>
        <w:spacing w:line="360" w:lineRule="auto"/>
        <w:rPr>
          <w:rFonts w:hint="default"/>
          <w:lang w:val="en-US"/>
        </w:rPr>
      </w:pPr>
      <w:r>
        <w:rPr>
          <w:rFonts w:hint="default"/>
          <w:lang w:val="en-US"/>
        </w:rPr>
        <w:t>Hỗ trợ lưu bài viết dưới dạng bản nháp nếu chưa hoàn thành.</w:t>
      </w:r>
    </w:p>
    <w:p w14:paraId="5F88FCFB">
      <w:pPr>
        <w:pStyle w:val="4"/>
        <w:numPr>
          <w:ilvl w:val="2"/>
          <w:numId w:val="11"/>
        </w:numPr>
        <w:bidi w:val="0"/>
        <w:spacing w:line="360" w:lineRule="auto"/>
        <w:ind w:left="520" w:leftChars="0" w:firstLineChars="0"/>
        <w:rPr>
          <w:rFonts w:hint="default"/>
          <w:lang w:val="en-US"/>
        </w:rPr>
      </w:pPr>
      <w:r>
        <w:rPr>
          <w:rFonts w:hint="default"/>
          <w:lang w:val="en-US"/>
        </w:rPr>
        <w:t>Tương tác với bài viết</w:t>
      </w:r>
    </w:p>
    <w:p w14:paraId="4E991BE7">
      <w:pPr>
        <w:bidi w:val="0"/>
        <w:spacing w:line="360" w:lineRule="auto"/>
        <w:rPr>
          <w:rFonts w:hint="default"/>
          <w:lang w:val="en-US"/>
        </w:rPr>
      </w:pPr>
      <w:r>
        <w:rPr>
          <w:rFonts w:hint="default"/>
          <w:lang w:val="en-US"/>
        </w:rPr>
        <w:t>Thích hoặc không thích bài viết.</w:t>
      </w:r>
    </w:p>
    <w:p w14:paraId="16096EA5">
      <w:pPr>
        <w:bidi w:val="0"/>
        <w:spacing w:line="360" w:lineRule="auto"/>
        <w:rPr>
          <w:rFonts w:hint="default"/>
          <w:lang w:val="en-US"/>
        </w:rPr>
      </w:pPr>
      <w:r>
        <w:rPr>
          <w:rFonts w:hint="default"/>
          <w:lang w:val="en-US"/>
        </w:rPr>
        <w:t>Bình luận và trả lời bình luận trong bài viết.</w:t>
      </w:r>
    </w:p>
    <w:p w14:paraId="0B2D19DF">
      <w:pPr>
        <w:pStyle w:val="4"/>
        <w:numPr>
          <w:ilvl w:val="2"/>
          <w:numId w:val="11"/>
        </w:numPr>
        <w:bidi w:val="0"/>
        <w:spacing w:line="360" w:lineRule="auto"/>
        <w:ind w:left="520" w:leftChars="0" w:firstLineChars="0"/>
        <w:rPr>
          <w:rFonts w:hint="default"/>
          <w:lang w:val="en-US"/>
        </w:rPr>
      </w:pPr>
      <w:r>
        <w:rPr>
          <w:rFonts w:hint="default"/>
          <w:lang w:val="en-US"/>
        </w:rPr>
        <w:t>Xóa bài viết</w:t>
      </w:r>
    </w:p>
    <w:p w14:paraId="20E3327F">
      <w:pPr>
        <w:bidi w:val="0"/>
        <w:spacing w:line="360" w:lineRule="auto"/>
        <w:rPr>
          <w:rFonts w:hint="default"/>
          <w:lang w:val="en-US"/>
        </w:rPr>
      </w:pPr>
      <w:r>
        <w:rPr>
          <w:rFonts w:hint="default"/>
          <w:lang w:val="en-US"/>
        </w:rPr>
        <w:t>Chọn xóa bài viết, bài viết bị xóa sẽ được đưa vào thùng rác và xóa vĩnh viễn sau 30 ngày.</w:t>
      </w:r>
    </w:p>
    <w:p w14:paraId="18676A2B">
      <w:pPr>
        <w:bidi w:val="0"/>
        <w:spacing w:line="360" w:lineRule="auto"/>
        <w:rPr>
          <w:rFonts w:hint="default"/>
          <w:lang w:val="en-US"/>
        </w:rPr>
      </w:pPr>
      <w:r>
        <w:rPr>
          <w:rFonts w:hint="default"/>
          <w:lang w:val="en-US"/>
        </w:rPr>
        <w:t>Trước 30 ngày có thể vào thùng rác để phục hồi bài viết, hoặc chọn xóa lập tức.</w:t>
      </w:r>
    </w:p>
    <w:p w14:paraId="0AD1CE38">
      <w:pPr>
        <w:pStyle w:val="4"/>
        <w:numPr>
          <w:ilvl w:val="2"/>
          <w:numId w:val="11"/>
        </w:numPr>
        <w:bidi w:val="0"/>
        <w:spacing w:line="360" w:lineRule="auto"/>
        <w:ind w:left="520" w:leftChars="0" w:firstLineChars="0"/>
        <w:rPr>
          <w:rFonts w:hint="default"/>
          <w:lang w:val="en-US"/>
        </w:rPr>
      </w:pPr>
      <w:r>
        <w:rPr>
          <w:rFonts w:hint="default"/>
          <w:lang w:val="en-US"/>
        </w:rPr>
        <w:t>Lưu bài viết</w:t>
      </w:r>
    </w:p>
    <w:p w14:paraId="5A69929B">
      <w:pPr>
        <w:bidi w:val="0"/>
        <w:spacing w:line="360" w:lineRule="auto"/>
        <w:rPr>
          <w:rFonts w:hint="default"/>
          <w:lang w:val="en-US"/>
        </w:rPr>
      </w:pPr>
      <w:r>
        <w:rPr>
          <w:rFonts w:hint="default"/>
          <w:lang w:val="en-US"/>
        </w:rPr>
        <w:t>Lưu bài viết của người khác trong một danh sách riêng.</w:t>
      </w:r>
    </w:p>
    <w:p w14:paraId="3849529E">
      <w:pPr>
        <w:bidi w:val="0"/>
        <w:spacing w:line="360" w:lineRule="auto"/>
        <w:rPr>
          <w:rFonts w:hint="default"/>
          <w:lang w:val="en-US"/>
        </w:rPr>
      </w:pPr>
      <w:r>
        <w:rPr>
          <w:rFonts w:hint="default"/>
          <w:lang w:val="en-US"/>
        </w:rPr>
        <w:t>Nếu bỏ lưu, bài viết sẽ bị loại khỏi danh sách.</w:t>
      </w:r>
      <w:bookmarkStart w:id="0" w:name="_GoBack"/>
      <w:bookmarkEnd w:id="0"/>
    </w:p>
    <w:p w14:paraId="2A94CEA6">
      <w:pPr>
        <w:pStyle w:val="4"/>
        <w:numPr>
          <w:ilvl w:val="2"/>
          <w:numId w:val="11"/>
        </w:numPr>
        <w:bidi w:val="0"/>
        <w:spacing w:line="360" w:lineRule="auto"/>
        <w:ind w:left="520" w:leftChars="0" w:firstLineChars="0"/>
        <w:rPr>
          <w:rFonts w:hint="default"/>
          <w:lang w:val="en-US"/>
        </w:rPr>
      </w:pPr>
      <w:r>
        <w:rPr>
          <w:rFonts w:hint="default"/>
          <w:lang w:val="en-US"/>
        </w:rPr>
        <w:t>Chia sẻ bài viết</w:t>
      </w:r>
    </w:p>
    <w:p w14:paraId="19CED361">
      <w:pPr>
        <w:bidi w:val="0"/>
        <w:spacing w:line="360" w:lineRule="auto"/>
        <w:rPr>
          <w:rFonts w:hint="default"/>
          <w:lang w:val="en-US"/>
        </w:rPr>
      </w:pPr>
      <w:r>
        <w:rPr>
          <w:rFonts w:hint="default"/>
          <w:lang w:val="en-US"/>
        </w:rPr>
        <w:t>Chia sẻ bài viết về trang cá nhân.</w:t>
      </w:r>
    </w:p>
    <w:p w14:paraId="530EFC63">
      <w:pPr>
        <w:bidi w:val="0"/>
        <w:spacing w:line="360" w:lineRule="auto"/>
        <w:rPr>
          <w:rFonts w:hint="default"/>
          <w:lang w:val="en-US"/>
        </w:rPr>
      </w:pPr>
      <w:r>
        <w:rPr>
          <w:rFonts w:hint="default"/>
          <w:lang w:val="en-US"/>
        </w:rPr>
        <w:t>Hệ thống gửi thông báo tới người nhận chia sẻ.</w:t>
      </w:r>
    </w:p>
    <w:p w14:paraId="44F74785">
      <w:pPr>
        <w:pStyle w:val="4"/>
        <w:numPr>
          <w:ilvl w:val="2"/>
          <w:numId w:val="11"/>
        </w:numPr>
        <w:bidi w:val="0"/>
        <w:rPr>
          <w:rFonts w:hint="default"/>
          <w:lang w:val="en-US"/>
        </w:rPr>
      </w:pPr>
      <w:r>
        <w:rPr>
          <w:rFonts w:hint="default"/>
          <w:lang w:val="en-US"/>
        </w:rPr>
        <w:t>Báo cáo bài viết</w:t>
      </w:r>
    </w:p>
    <w:p w14:paraId="3C51C343">
      <w:pPr>
        <w:bidi w:val="0"/>
        <w:spacing w:line="360" w:lineRule="auto"/>
        <w:rPr>
          <w:rFonts w:hint="default"/>
          <w:lang w:val="en-US"/>
        </w:rPr>
      </w:pPr>
      <w:r>
        <w:rPr>
          <w:rFonts w:hint="default"/>
          <w:lang w:val="en-US"/>
        </w:rPr>
        <w:t>Báo cáo bài viết kèm nội dung cụ thể.</w:t>
      </w:r>
    </w:p>
    <w:p w14:paraId="20573FFC">
      <w:pPr>
        <w:bidi w:val="0"/>
        <w:spacing w:line="360" w:lineRule="auto"/>
        <w:rPr>
          <w:rFonts w:hint="default"/>
          <w:lang w:val="en-US"/>
        </w:rPr>
      </w:pPr>
      <w:r>
        <w:rPr>
          <w:rFonts w:hint="default"/>
          <w:lang w:val="en-US"/>
        </w:rPr>
        <w:t>Kết quả phản hồi sẽ được gửi lại qua thông báo.</w:t>
      </w:r>
    </w:p>
    <w:p w14:paraId="6C36A388">
      <w:pPr>
        <w:pStyle w:val="3"/>
        <w:numPr>
          <w:ilvl w:val="1"/>
          <w:numId w:val="11"/>
        </w:numPr>
        <w:bidi w:val="0"/>
        <w:spacing w:line="360" w:lineRule="auto"/>
        <w:ind w:left="260" w:leftChars="0" w:firstLineChars="0"/>
        <w:rPr>
          <w:rFonts w:hint="default"/>
          <w:lang w:val="en-US"/>
        </w:rPr>
      </w:pPr>
      <w:r>
        <w:rPr>
          <w:rFonts w:hint="default"/>
          <w:lang w:val="en-US"/>
        </w:rPr>
        <w:t>Chức năng tìm kiếm, khám phá</w:t>
      </w:r>
    </w:p>
    <w:p w14:paraId="0F22FBC7">
      <w:pPr>
        <w:bidi w:val="0"/>
        <w:spacing w:line="360" w:lineRule="auto"/>
        <w:rPr>
          <w:rFonts w:hint="default"/>
          <w:lang w:val="en-US"/>
        </w:rPr>
      </w:pPr>
      <w:r>
        <w:rPr>
          <w:rFonts w:hint="default"/>
          <w:lang w:val="en-US"/>
        </w:rPr>
        <w:t>Hỗ trợ tìm kiếm bài viết bằng nội dung, hashtag.</w:t>
      </w:r>
    </w:p>
    <w:p w14:paraId="1A1DE1CA">
      <w:pPr>
        <w:bidi w:val="0"/>
        <w:spacing w:line="360" w:lineRule="auto"/>
        <w:rPr>
          <w:rFonts w:hint="default"/>
          <w:lang w:val="en-US"/>
        </w:rPr>
      </w:pPr>
      <w:r>
        <w:rPr>
          <w:rFonts w:hint="default"/>
          <w:lang w:val="en-US"/>
        </w:rPr>
        <w:t>Tìm kiếm người dùng theo tên người dùng.</w:t>
      </w:r>
    </w:p>
    <w:p w14:paraId="29D6E264">
      <w:pPr>
        <w:bidi w:val="0"/>
        <w:spacing w:line="360" w:lineRule="auto"/>
        <w:rPr>
          <w:rFonts w:hint="default"/>
          <w:lang w:val="en-US"/>
        </w:rPr>
      </w:pPr>
      <w:r>
        <w:rPr>
          <w:rFonts w:hint="default"/>
          <w:lang w:val="en-US"/>
        </w:rPr>
        <w:t>Sử dụng thuật toán nâng cao để gợi ý kết bạn dựa trên mối quan hệ, sở thích chung của người dùng, gợi ý bài viết.</w:t>
      </w:r>
    </w:p>
    <w:p w14:paraId="6FA083CC">
      <w:pPr>
        <w:bidi w:val="0"/>
        <w:spacing w:line="360" w:lineRule="auto"/>
        <w:rPr>
          <w:rFonts w:hint="default"/>
          <w:lang w:val="en-US"/>
        </w:rPr>
      </w:pPr>
      <w:r>
        <w:rPr>
          <w:rFonts w:hint="default"/>
          <w:lang w:val="en-US"/>
        </w:rPr>
        <w:t>Hỗ trợ tìm kiếm tài liệu theo khóa học, năm học.</w:t>
      </w:r>
    </w:p>
    <w:p w14:paraId="659BE02F">
      <w:pPr>
        <w:pStyle w:val="3"/>
        <w:numPr>
          <w:ilvl w:val="1"/>
          <w:numId w:val="11"/>
        </w:numPr>
        <w:bidi w:val="0"/>
        <w:spacing w:line="360" w:lineRule="auto"/>
        <w:ind w:left="260" w:leftChars="0" w:firstLineChars="0"/>
        <w:rPr>
          <w:rFonts w:hint="default"/>
          <w:lang w:val="en-US"/>
        </w:rPr>
      </w:pPr>
      <w:r>
        <w:rPr>
          <w:rFonts w:hint="default"/>
          <w:lang w:val="en-US"/>
        </w:rPr>
        <w:t>Chức năng quản trị</w:t>
      </w:r>
    </w:p>
    <w:p w14:paraId="35822CCC">
      <w:pPr>
        <w:bidi w:val="0"/>
        <w:spacing w:line="360" w:lineRule="auto"/>
      </w:pPr>
      <w:r>
        <w:t>Xem thống kê chi tiết người dùng và bài viết.</w:t>
      </w:r>
    </w:p>
    <w:p w14:paraId="5DFD62B4">
      <w:pPr>
        <w:bidi w:val="0"/>
        <w:spacing w:line="360" w:lineRule="auto"/>
      </w:pPr>
      <w:r>
        <w:t>Lọc báo cáo theo loại (người dùng, bài viết) và mức độ nghiêm trọng.</w:t>
      </w:r>
    </w:p>
    <w:p w14:paraId="40371F7B">
      <w:pPr>
        <w:bidi w:val="0"/>
        <w:spacing w:line="360" w:lineRule="auto"/>
        <w:rPr>
          <w:rFonts w:hint="default"/>
          <w:lang w:val="en-US"/>
        </w:rPr>
      </w:pPr>
      <w:r>
        <w:t>Tạo báo cáo tổng quan về hoạt động hệ thống.</w:t>
      </w:r>
    </w:p>
    <w:p w14:paraId="24DDFE6F">
      <w:pPr>
        <w:pStyle w:val="2"/>
        <w:numPr>
          <w:ilvl w:val="0"/>
          <w:numId w:val="11"/>
        </w:numPr>
        <w:bidi w:val="0"/>
        <w:spacing w:line="360" w:lineRule="auto"/>
        <w:ind w:left="425" w:leftChars="0" w:hanging="425" w:firstLineChars="0"/>
        <w:rPr>
          <w:rFonts w:hint="default"/>
          <w:lang w:val="en-US"/>
        </w:rPr>
      </w:pPr>
      <w:r>
        <w:rPr>
          <w:rFonts w:hint="default"/>
          <w:lang w:val="en-US"/>
        </w:rPr>
        <w:t>Tài liệu tham khảo</w:t>
      </w:r>
    </w:p>
    <w:p w14:paraId="12C6A52A">
      <w:pPr>
        <w:pStyle w:val="3"/>
        <w:numPr>
          <w:ilvl w:val="1"/>
          <w:numId w:val="11"/>
        </w:numPr>
        <w:bidi w:val="0"/>
        <w:spacing w:line="360" w:lineRule="auto"/>
        <w:ind w:left="260" w:leftChars="0" w:firstLine="0" w:firstLineChars="0"/>
        <w:rPr>
          <w:rFonts w:hint="default"/>
          <w:lang w:val="en-US"/>
        </w:rPr>
      </w:pPr>
      <w:r>
        <w:rPr>
          <w:rFonts w:hint="default"/>
          <w:lang w:val="en-US"/>
        </w:rPr>
        <w:t>Bài đăng tạp chí</w:t>
      </w:r>
    </w:p>
    <w:p w14:paraId="6BDF6033">
      <w:pPr>
        <w:bidi w:val="0"/>
      </w:pPr>
      <w:r>
        <w:rPr>
          <w:rFonts w:hint="default"/>
          <w:lang w:val="en-US"/>
        </w:rPr>
        <w:t>-</w:t>
      </w:r>
      <w:r>
        <w:t>Boyd, D. M., &amp; Ellison, N. B., "Social network sites: Definition, history, and scholarship", Journal of Computer-Mediated Communication, Tập 13, Số 1, 2007, trang 210-230. (Đây là bài báo kinh điển định nghĩa về mạng xã hội).</w:t>
      </w:r>
    </w:p>
    <w:p w14:paraId="08C2F22E">
      <w:pPr>
        <w:bidi w:val="0"/>
      </w:pPr>
      <w:r>
        <w:t>F</w:t>
      </w:r>
      <w:r>
        <w:rPr>
          <w:rFonts w:hint="default"/>
          <w:lang w:val="en-US"/>
        </w:rPr>
        <w:t>-</w:t>
      </w:r>
      <w:r>
        <w:t>ielding, R. T., &amp; Taylor, R. N., "Principled design of the modern Web architecture", ACM Transactions on Internet Technology (TOIT), Tập 2, Số 2, 2002, trang 115-150.</w:t>
      </w:r>
    </w:p>
    <w:p w14:paraId="0ADFCFDE">
      <w:pPr>
        <w:bidi w:val="0"/>
      </w:pPr>
      <w:r>
        <w:rPr>
          <w:rFonts w:hint="default"/>
          <w:lang w:val="en-US"/>
        </w:rPr>
        <w:t>-</w:t>
      </w:r>
      <w:r>
        <w:t>Tess, P. A., "The role of social media in higher education classes (real and virtual) – A literature review", Computers in Human Behavior, Tập 29, Số 5, 2013, trang A60-A68.</w:t>
      </w:r>
    </w:p>
    <w:p w14:paraId="7848625B">
      <w:pPr>
        <w:bidi w:val="0"/>
        <w:rPr>
          <w:rFonts w:hint="default" w:ascii="SimSun" w:hAnsi="SimSun" w:eastAsia="SimSun" w:cs="SimSun"/>
          <w:sz w:val="24"/>
          <w:szCs w:val="24"/>
          <w:lang w:val="en-US"/>
        </w:rPr>
      </w:pPr>
    </w:p>
    <w:p w14:paraId="1BC0CB29">
      <w:pPr>
        <w:pStyle w:val="3"/>
        <w:numPr>
          <w:ilvl w:val="1"/>
          <w:numId w:val="11"/>
        </w:numPr>
        <w:bidi w:val="0"/>
        <w:spacing w:line="360" w:lineRule="auto"/>
        <w:ind w:left="260" w:leftChars="0" w:firstLine="0" w:firstLineChars="0"/>
        <w:rPr>
          <w:rFonts w:hint="default"/>
          <w:lang w:val="en-US"/>
        </w:rPr>
      </w:pPr>
      <w:r>
        <w:rPr>
          <w:rFonts w:hint="default"/>
          <w:lang w:val="en-US"/>
        </w:rPr>
        <w:t>Sách</w:t>
      </w:r>
    </w:p>
    <w:p w14:paraId="2917F3CE">
      <w:pPr>
        <w:bidi w:val="0"/>
      </w:pPr>
      <w:r>
        <w:rPr>
          <w:rFonts w:hint="default"/>
          <w:lang w:val="en-US"/>
        </w:rPr>
        <w:t xml:space="preserve">- </w:t>
      </w:r>
      <w:r>
        <w:t>Spilca, L., Spring Start Here, Lần xuất bản thứ 1, Nhà xuất bản Manning Publications, New York, 2021.</w:t>
      </w:r>
    </w:p>
    <w:p w14:paraId="365AC76A">
      <w:pPr>
        <w:bidi w:val="0"/>
      </w:pPr>
      <w:r>
        <w:rPr>
          <w:rFonts w:hint="default"/>
          <w:lang w:val="en-US"/>
        </w:rPr>
        <w:t xml:space="preserve">- </w:t>
      </w:r>
      <w:r>
        <w:t>Walls, C., Spring Boot in Action, Lần xuất bản thứ 1, Nhà xuất bản Manning Publications, Shelter Island, 2016.</w:t>
      </w:r>
    </w:p>
    <w:p w14:paraId="252D5598">
      <w:pPr>
        <w:bidi w:val="0"/>
      </w:pPr>
      <w:r>
        <w:rPr>
          <w:rFonts w:hint="default"/>
          <w:lang w:val="en-US"/>
        </w:rPr>
        <w:t xml:space="preserve">- </w:t>
      </w:r>
      <w:r>
        <w:t>Banks, A. &amp; Porcello, E., Learning React: Modern Patterns for Developing React Apps, Lần xuất bản thứ 2, Nhà xuất bản O'Reilly Media, Sebastopol, 2020.</w:t>
      </w:r>
    </w:p>
    <w:p w14:paraId="3293288F">
      <w:pPr>
        <w:bidi w:val="0"/>
      </w:pPr>
      <w:r>
        <w:rPr>
          <w:rFonts w:hint="default"/>
          <w:lang w:val="en-US"/>
        </w:rPr>
        <w:t xml:space="preserve">- </w:t>
      </w:r>
      <w:r>
        <w:t>Wieruch, R., The Road to React: Your journey to master plain yet pragmatic React.js, Lần xuất bản năm 2021, Nhà xuất bản Independently published, Germany, 2021.</w:t>
      </w:r>
    </w:p>
    <w:p w14:paraId="6BA736CF">
      <w:pPr>
        <w:bidi w:val="0"/>
      </w:pPr>
      <w:r>
        <w:rPr>
          <w:rFonts w:hint="default"/>
          <w:lang w:val="en-US"/>
        </w:rPr>
        <w:t xml:space="preserve">- </w:t>
      </w:r>
      <w:r>
        <w:t>Richardson, L. &amp; Amundsen, M., RESTful Web APIs, Lần xuất bản thứ 1, Nhà xuất bản O'Reilly Media, Sebastopol, 2013.</w:t>
      </w:r>
    </w:p>
    <w:p w14:paraId="1CC8EDFC">
      <w:pPr>
        <w:bidi w:val="0"/>
        <w:rPr>
          <w:rFonts w:hint="default"/>
          <w:lang w:val="en-US"/>
        </w:rPr>
      </w:pPr>
      <w:r>
        <w:rPr>
          <w:rFonts w:hint="default"/>
          <w:lang w:val="en-US"/>
        </w:rPr>
        <w:t xml:space="preserve">- </w:t>
      </w:r>
      <w:r>
        <w:t>Kleppmann, M., Designing Data-Intensive Applications: The Big Ideas Behind Reliable, Scalable, and Maintainable Systems, Lần xuất</w:t>
      </w:r>
      <w:r>
        <w:rPr>
          <w:rFonts w:hint="default"/>
          <w:lang w:val="en-US"/>
        </w:rPr>
        <w:t xml:space="preserve"> </w:t>
      </w:r>
      <w:r>
        <w:t>bản thứ 1, Nhà xuất bản O'Reilly Media, Sebastopol, 2017.</w:t>
      </w:r>
    </w:p>
    <w:p w14:paraId="402FE55F">
      <w:pPr>
        <w:pStyle w:val="3"/>
        <w:numPr>
          <w:ilvl w:val="1"/>
          <w:numId w:val="11"/>
        </w:numPr>
        <w:bidi w:val="0"/>
        <w:spacing w:line="360" w:lineRule="auto"/>
        <w:ind w:left="260" w:leftChars="0" w:firstLine="0" w:firstLineChars="0"/>
        <w:rPr>
          <w:rFonts w:hint="default"/>
          <w:lang w:val="en-US"/>
        </w:rPr>
      </w:pPr>
      <w:r>
        <w:rPr>
          <w:rFonts w:hint="default"/>
          <w:lang w:val="en-US"/>
        </w:rPr>
        <w:t>Website</w:t>
      </w:r>
    </w:p>
    <w:p w14:paraId="6F00CFF5">
      <w:pPr>
        <w:bidi w:val="0"/>
      </w:pPr>
      <w:r>
        <w:rPr>
          <w:rFonts w:hint="default"/>
          <w:color w:val="auto"/>
          <w:u w:val="none"/>
          <w:lang w:val="en-US"/>
        </w:rPr>
        <w:t xml:space="preserve">- </w:t>
      </w:r>
      <w:r>
        <w:rPr>
          <w:color w:val="auto"/>
          <w:u w:val="none"/>
        </w:rPr>
        <w:fldChar w:fldCharType="begin"/>
      </w:r>
      <w:r>
        <w:rPr>
          <w:color w:val="auto"/>
          <w:u w:val="none"/>
        </w:rPr>
        <w:instrText xml:space="preserve"> HYPERLINK "https://docs.spring.io/spring-boot/index.html" </w:instrText>
      </w:r>
      <w:r>
        <w:rPr>
          <w:color w:val="auto"/>
          <w:u w:val="none"/>
        </w:rPr>
        <w:fldChar w:fldCharType="separate"/>
      </w:r>
      <w:r>
        <w:rPr>
          <w:rStyle w:val="51"/>
        </w:rPr>
        <w:t>https://docs.spring.io/spring-boot/index.html</w:t>
      </w:r>
      <w:r>
        <w:rPr>
          <w:color w:val="auto"/>
          <w:u w:val="none"/>
        </w:rPr>
        <w:fldChar w:fldCharType="end"/>
      </w:r>
      <w:r>
        <w:t xml:space="preserve"> (Truy cập ngày 05/06/2025).</w:t>
      </w:r>
    </w:p>
    <w:p w14:paraId="19A634D9">
      <w:pPr>
        <w:bidi w:val="0"/>
      </w:pPr>
      <w:r>
        <w:fldChar w:fldCharType="begin"/>
      </w:r>
      <w:r>
        <w:instrText xml:space="preserve"> HYPERLINK "https://react.dev/" \t "_blank" </w:instrText>
      </w:r>
      <w:r>
        <w:fldChar w:fldCharType="separate"/>
      </w:r>
      <w:r>
        <w:t>https://react.dev/</w:t>
      </w:r>
      <w:r>
        <w:fldChar w:fldCharType="end"/>
      </w:r>
      <w:r>
        <w:t xml:space="preserve"> (Trang chủ tài liệu React mới nhất).</w:t>
      </w:r>
    </w:p>
    <w:p w14:paraId="45DB200D">
      <w:pPr>
        <w:bidi w:val="0"/>
      </w:pPr>
      <w:r>
        <w:rPr>
          <w:rFonts w:hint="default"/>
          <w:color w:val="auto"/>
          <w:u w:val="none"/>
          <w:lang w:val="en-US"/>
        </w:rPr>
        <w:t xml:space="preserve">- </w:t>
      </w:r>
      <w:r>
        <w:rPr>
          <w:color w:val="auto"/>
          <w:u w:val="none"/>
        </w:rPr>
        <w:fldChar w:fldCharType="begin"/>
      </w:r>
      <w:r>
        <w:rPr>
          <w:color w:val="auto"/>
          <w:u w:val="none"/>
        </w:rPr>
        <w:instrText xml:space="preserve"> HYPERLINK "https://legacy.reactjs.org/docs/getting-started.html" </w:instrText>
      </w:r>
      <w:r>
        <w:rPr>
          <w:color w:val="auto"/>
          <w:u w:val="none"/>
        </w:rPr>
        <w:fldChar w:fldCharType="separate"/>
      </w:r>
      <w:r>
        <w:rPr>
          <w:rStyle w:val="51"/>
        </w:rPr>
        <w:t>https://legacy.reactjs.org/docs/getting-started.html</w:t>
      </w:r>
      <w:r>
        <w:rPr>
          <w:color w:val="auto"/>
          <w:u w:val="none"/>
        </w:rPr>
        <w:fldChar w:fldCharType="end"/>
      </w:r>
      <w:r>
        <w:t xml:space="preserve"> (Tài liệu cũ, dùng để tham khảo các Class component nếu cần).</w:t>
      </w:r>
    </w:p>
    <w:p w14:paraId="5F79E2B9">
      <w:pPr>
        <w:bidi w:val="0"/>
      </w:pPr>
      <w:r>
        <w:rPr>
          <w:rFonts w:hint="default"/>
          <w:lang w:val="en-US"/>
        </w:rPr>
        <w:t xml:space="preserve">- </w:t>
      </w:r>
      <w:r>
        <w:rPr>
          <w:color w:val="auto"/>
          <w:u w:val="none"/>
        </w:rPr>
        <w:fldChar w:fldCharType="begin"/>
      </w:r>
      <w:r>
        <w:rPr>
          <w:color w:val="auto"/>
          <w:u w:val="none"/>
        </w:rPr>
        <w:instrText xml:space="preserve"> HYPERLINK "https://dev.mysql.com/doc/refman/8.0/en/" </w:instrText>
      </w:r>
      <w:r>
        <w:rPr>
          <w:color w:val="auto"/>
          <w:u w:val="none"/>
        </w:rPr>
        <w:fldChar w:fldCharType="separate"/>
      </w:r>
      <w:r>
        <w:rPr>
          <w:rStyle w:val="51"/>
        </w:rPr>
        <w:t>https://dev.mysql.com/doc/refman/8.0/en/</w:t>
      </w:r>
      <w:r>
        <w:rPr>
          <w:color w:val="auto"/>
          <w:u w:val="none"/>
        </w:rPr>
        <w:fldChar w:fldCharType="end"/>
      </w:r>
      <w:r>
        <w:t xml:space="preserve"> (Tài liệu chính thức của MySQL 8.0).</w:t>
      </w:r>
    </w:p>
    <w:p w14:paraId="2EF6D749">
      <w:pPr>
        <w:bidi w:val="0"/>
        <w:rPr>
          <w:rFonts w:hint="default"/>
          <w:lang w:val="en-US"/>
        </w:rPr>
      </w:pPr>
      <w:r>
        <w:rPr>
          <w:rFonts w:hint="default"/>
          <w:lang w:val="en-US"/>
        </w:rPr>
        <w:t xml:space="preserve">- </w:t>
      </w:r>
      <w:r>
        <w:rPr>
          <w:color w:val="auto"/>
          <w:u w:val="none"/>
        </w:rPr>
        <w:fldChar w:fldCharType="begin"/>
      </w:r>
      <w:r>
        <w:rPr>
          <w:color w:val="auto"/>
          <w:u w:val="none"/>
        </w:rPr>
        <w:instrText xml:space="preserve"> HYPERLINK "https://restfulapi.net/" </w:instrText>
      </w:r>
      <w:r>
        <w:rPr>
          <w:color w:val="auto"/>
          <w:u w:val="none"/>
        </w:rPr>
        <w:fldChar w:fldCharType="separate"/>
      </w:r>
      <w:r>
        <w:rPr>
          <w:rStyle w:val="51"/>
        </w:rPr>
        <w:t>https://restfulapi.net/</w:t>
      </w:r>
      <w:r>
        <w:rPr>
          <w:color w:val="auto"/>
          <w:u w:val="none"/>
        </w:rPr>
        <w:fldChar w:fldCharType="end"/>
      </w:r>
      <w:r>
        <w:t xml:space="preserve"> (Hướng dẫn chuẩn về thiết kế REST API).</w:t>
      </w:r>
    </w:p>
    <w:p w14:paraId="27630663">
      <w:pPr>
        <w:pStyle w:val="3"/>
        <w:numPr>
          <w:ilvl w:val="1"/>
          <w:numId w:val="11"/>
        </w:numPr>
        <w:bidi w:val="0"/>
        <w:spacing w:line="360" w:lineRule="auto"/>
        <w:ind w:left="260" w:leftChars="0" w:firstLine="0" w:firstLineChars="0"/>
        <w:rPr>
          <w:rFonts w:hint="default"/>
          <w:lang w:val="en-US"/>
        </w:rPr>
      </w:pPr>
      <w:r>
        <w:rPr>
          <w:rFonts w:hint="default"/>
          <w:lang w:val="en-US"/>
        </w:rPr>
        <w:t>Bài báo cáo hội nghị</w:t>
      </w:r>
    </w:p>
    <w:p w14:paraId="1DF62CF5">
      <w:pPr>
        <w:bidi w:val="0"/>
      </w:pPr>
      <w:r>
        <w:rPr>
          <w:rFonts w:hint="default"/>
          <w:lang w:val="en-US"/>
        </w:rPr>
        <w:t xml:space="preserve">- </w:t>
      </w:r>
      <w:r>
        <w:t>Cheung, C. M., Chiu, P. Y., &amp; Lee, M. K., "Online social networks: Why do students use facebook?", Computers in Human Behavior, Hội nghị The 10th Pacific Asia Conference on Information Systems (PACIS 2006), Kuala Lumpur, Malaysia, 2006.</w:t>
      </w:r>
    </w:p>
    <w:p w14:paraId="7072EF77">
      <w:pPr>
        <w:bidi w:val="0"/>
      </w:pPr>
      <w:r>
        <w:rPr>
          <w:rFonts w:hint="default"/>
          <w:lang w:val="en-US"/>
        </w:rPr>
        <w:t xml:space="preserve">- </w:t>
      </w:r>
      <w:r>
        <w:t>Peyton, T., &amp; Saleh, I., "RESTful Web Services: A Survey", Proceedings of the 2016 International Conference on Computational Science and Computational Intelligence (CSCI), Las Vegas, USA, 2016.</w:t>
      </w:r>
    </w:p>
    <w:p w14:paraId="662ECEAF">
      <w:pPr>
        <w:bidi w:val="0"/>
        <w:rPr>
          <w:rFonts w:hint="default"/>
          <w:lang w:val="en-US"/>
        </w:rPr>
      </w:pPr>
      <w:r>
        <w:rPr>
          <w:rFonts w:hint="default"/>
          <w:lang w:val="en-US"/>
        </w:rPr>
        <w:t xml:space="preserve">- </w:t>
      </w:r>
      <w:r>
        <w:t>Benevenuto, F., Rodrigues, T., Cha, M., &amp; Almeida, V., "Characterizing user behavior in online social networks", Proceedings of the 9th ACM SIGCOMM conference on Internet measurement, Chicago, Illinois, USA, 2009.</w:t>
      </w:r>
    </w:p>
    <w:tbl>
      <w:tblPr>
        <w:tblStyle w:val="12"/>
        <w:tblW w:w="0" w:type="auto"/>
        <w:tblInd w:w="0" w:type="dxa"/>
        <w:tblLayout w:type="autofit"/>
        <w:tblCellMar>
          <w:top w:w="0" w:type="dxa"/>
          <w:left w:w="108" w:type="dxa"/>
          <w:bottom w:w="0" w:type="dxa"/>
          <w:right w:w="108" w:type="dxa"/>
        </w:tblCellMar>
      </w:tblPr>
      <w:tblGrid>
        <w:gridCol w:w="4257"/>
        <w:gridCol w:w="4265"/>
      </w:tblGrid>
      <w:tr w14:paraId="327AF442">
        <w:tblPrEx>
          <w:tblCellMar>
            <w:top w:w="0" w:type="dxa"/>
            <w:left w:w="108" w:type="dxa"/>
            <w:bottom w:w="0" w:type="dxa"/>
            <w:right w:w="108" w:type="dxa"/>
          </w:tblCellMar>
        </w:tblPrEx>
        <w:tc>
          <w:tcPr>
            <w:tcW w:w="4428" w:type="dxa"/>
          </w:tcPr>
          <w:p w14:paraId="1C2E576E">
            <w:pPr>
              <w:tabs>
                <w:tab w:val="left" w:pos="1152"/>
              </w:tabs>
              <w:spacing w:line="360" w:lineRule="auto"/>
              <w:ind w:left="0" w:leftChars="0" w:firstLine="0" w:firstLineChars="0"/>
              <w:jc w:val="center"/>
              <w:rPr>
                <w:rFonts w:ascii="Times New Roman" w:hAnsi="Times New Roman"/>
                <w:b/>
                <w:sz w:val="28"/>
                <w:szCs w:val="28"/>
              </w:rPr>
            </w:pPr>
            <w:r>
              <w:rPr>
                <w:rFonts w:ascii="Times New Roman" w:hAnsi="Times New Roman"/>
                <w:b/>
                <w:sz w:val="28"/>
                <w:szCs w:val="28"/>
              </w:rPr>
              <w:t>Giảng viên hướng dẫn</w:t>
            </w:r>
          </w:p>
          <w:p w14:paraId="38DCDD52">
            <w:pPr>
              <w:tabs>
                <w:tab w:val="left" w:pos="1152"/>
              </w:tabs>
              <w:spacing w:line="360" w:lineRule="auto"/>
              <w:ind w:left="0" w:leftChars="0" w:firstLine="0" w:firstLineChars="0"/>
              <w:jc w:val="center"/>
              <w:rPr>
                <w:rFonts w:ascii="Times New Roman" w:hAnsi="Times New Roman"/>
                <w:i/>
                <w:sz w:val="26"/>
                <w:szCs w:val="26"/>
              </w:rPr>
            </w:pPr>
            <w:r>
              <w:rPr>
                <w:rFonts w:ascii="Times New Roman" w:hAnsi="Times New Roman"/>
                <w:i/>
                <w:sz w:val="26"/>
                <w:szCs w:val="26"/>
              </w:rPr>
              <w:t>(Ký và ghi rõ họ tên)</w:t>
            </w:r>
          </w:p>
        </w:tc>
        <w:tc>
          <w:tcPr>
            <w:tcW w:w="4428" w:type="dxa"/>
          </w:tcPr>
          <w:p w14:paraId="0C235BC6">
            <w:pPr>
              <w:tabs>
                <w:tab w:val="left" w:pos="1152"/>
              </w:tabs>
              <w:spacing w:line="360" w:lineRule="auto"/>
              <w:ind w:left="0" w:leftChars="0" w:firstLine="0" w:firstLineChars="0"/>
              <w:jc w:val="center"/>
              <w:rPr>
                <w:rFonts w:ascii="Times New Roman" w:hAnsi="Times New Roman"/>
                <w:i/>
                <w:sz w:val="26"/>
                <w:szCs w:val="26"/>
              </w:rPr>
            </w:pPr>
            <w:r>
              <w:rPr>
                <w:rFonts w:ascii="Times New Roman" w:hAnsi="Times New Roman"/>
                <w:b/>
                <w:sz w:val="28"/>
                <w:szCs w:val="28"/>
              </w:rPr>
              <w:t>Sinh viên thực hiện</w:t>
            </w:r>
            <w:r>
              <w:rPr>
                <w:rFonts w:ascii="Times New Roman" w:hAnsi="Times New Roman"/>
                <w:b/>
                <w:sz w:val="28"/>
                <w:szCs w:val="28"/>
              </w:rPr>
              <w:br w:type="textWrapping"/>
            </w:r>
            <w:r>
              <w:rPr>
                <w:rFonts w:ascii="Times New Roman" w:hAnsi="Times New Roman"/>
                <w:i/>
                <w:sz w:val="26"/>
                <w:szCs w:val="26"/>
              </w:rPr>
              <w:t>(Ký và ghi rõ họ tên)</w:t>
            </w:r>
          </w:p>
          <w:p w14:paraId="43846B42">
            <w:pPr>
              <w:tabs>
                <w:tab w:val="left" w:pos="1152"/>
              </w:tabs>
              <w:spacing w:line="360" w:lineRule="auto"/>
              <w:jc w:val="center"/>
              <w:rPr>
                <w:rFonts w:ascii="Times New Roman" w:hAnsi="Times New Roman"/>
                <w:b/>
                <w:sz w:val="28"/>
                <w:szCs w:val="28"/>
              </w:rPr>
            </w:pPr>
            <w:r>
              <w:rPr>
                <w:rFonts w:ascii="Times New Roman" w:hAnsi="Times New Roman"/>
                <w:b/>
                <w:sz w:val="28"/>
                <w:szCs w:val="28"/>
              </w:rPr>
              <w:br w:type="textWrapping"/>
            </w:r>
          </w:p>
          <w:p w14:paraId="4A13A2E2">
            <w:pPr>
              <w:tabs>
                <w:tab w:val="left" w:pos="1152"/>
              </w:tabs>
              <w:spacing w:line="360" w:lineRule="auto"/>
              <w:jc w:val="center"/>
              <w:rPr>
                <w:rFonts w:ascii="Times New Roman" w:hAnsi="Times New Roman"/>
                <w:b/>
                <w:sz w:val="28"/>
                <w:szCs w:val="28"/>
              </w:rPr>
            </w:pPr>
          </w:p>
          <w:p w14:paraId="6E5CA51F">
            <w:pPr>
              <w:tabs>
                <w:tab w:val="left" w:pos="1152"/>
              </w:tabs>
              <w:spacing w:line="360" w:lineRule="auto"/>
              <w:jc w:val="center"/>
              <w:rPr>
                <w:rFonts w:ascii="Times New Roman" w:hAnsi="Times New Roman"/>
                <w:b/>
                <w:sz w:val="28"/>
                <w:szCs w:val="28"/>
              </w:rPr>
            </w:pPr>
          </w:p>
          <w:p w14:paraId="73377B1D">
            <w:pPr>
              <w:tabs>
                <w:tab w:val="left" w:pos="1152"/>
              </w:tabs>
              <w:spacing w:line="360" w:lineRule="auto"/>
              <w:jc w:val="center"/>
              <w:rPr>
                <w:rFonts w:ascii="Times New Roman" w:hAnsi="Times New Roman"/>
                <w:b/>
                <w:sz w:val="28"/>
                <w:szCs w:val="28"/>
              </w:rPr>
            </w:pPr>
          </w:p>
        </w:tc>
      </w:tr>
    </w:tbl>
    <w:p w14:paraId="0D807747">
      <w:pPr>
        <w:spacing w:line="360" w:lineRule="auto"/>
        <w:rPr>
          <w:rFonts w:hint="default"/>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35B09C"/>
    <w:multiLevelType w:val="multilevel"/>
    <w:tmpl w:val="FD35B09C"/>
    <w:lvl w:ilvl="0" w:tentative="0">
      <w:start w:val="1"/>
      <w:numFmt w:val="decimal"/>
      <w:lvlText w:val="%1."/>
      <w:lvlJc w:val="left"/>
      <w:pPr>
        <w:tabs>
          <w:tab w:val="left" w:pos="425"/>
        </w:tabs>
        <w:ind w:left="425" w:leftChars="0" w:hanging="425" w:firstLineChars="0"/>
      </w:pPr>
      <w:rPr>
        <w:rFonts w:hint="default"/>
        <w:b/>
        <w:bCs/>
      </w:rPr>
    </w:lvl>
    <w:lvl w:ilvl="1" w:tentative="0">
      <w:start w:val="1"/>
      <w:numFmt w:val="decimal"/>
      <w:suff w:val="space"/>
      <w:lvlText w:val="%1.%2."/>
      <w:lvlJc w:val="left"/>
      <w:pPr>
        <w:ind w:left="260" w:leftChars="0" w:firstLine="0" w:firstLineChars="0"/>
      </w:pPr>
      <w:rPr>
        <w:rFonts w:hint="default"/>
      </w:rPr>
    </w:lvl>
    <w:lvl w:ilvl="2" w:tentative="0">
      <w:start w:val="1"/>
      <w:numFmt w:val="decimal"/>
      <w:suff w:val="space"/>
      <w:lvlText w:val="%1.%2.%3."/>
      <w:lvlJc w:val="left"/>
      <w:pPr>
        <w:ind w:left="520" w:leftChars="0" w:firstLine="0" w:firstLineChars="0"/>
      </w:pPr>
      <w:rPr>
        <w:rFonts w:hint="default"/>
      </w:rPr>
    </w:lvl>
    <w:lvl w:ilvl="3" w:tentative="0">
      <w:start w:val="1"/>
      <w:numFmt w:val="decimal"/>
      <w:suff w:val="space"/>
      <w:lvlText w:val="%1.%2.%3.%4."/>
      <w:lvlJc w:val="left"/>
      <w:pPr>
        <w:ind w:left="78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F35BE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E6152D"/>
    <w:rsid w:val="026E473C"/>
    <w:rsid w:val="087A7818"/>
    <w:rsid w:val="15F83458"/>
    <w:rsid w:val="17D426A8"/>
    <w:rsid w:val="18A23FFA"/>
    <w:rsid w:val="1A323777"/>
    <w:rsid w:val="1C9F5B04"/>
    <w:rsid w:val="2119765F"/>
    <w:rsid w:val="2297614E"/>
    <w:rsid w:val="29D402BD"/>
    <w:rsid w:val="2BDD0D9D"/>
    <w:rsid w:val="2C2B4A06"/>
    <w:rsid w:val="34F373ED"/>
    <w:rsid w:val="35592ECF"/>
    <w:rsid w:val="36A9349B"/>
    <w:rsid w:val="3D036C4A"/>
    <w:rsid w:val="3DC15EDC"/>
    <w:rsid w:val="3DF03D26"/>
    <w:rsid w:val="421A5B81"/>
    <w:rsid w:val="4AE02AE7"/>
    <w:rsid w:val="4B525631"/>
    <w:rsid w:val="4D42484F"/>
    <w:rsid w:val="4D470CD7"/>
    <w:rsid w:val="4ECE3FD6"/>
    <w:rsid w:val="51A87F87"/>
    <w:rsid w:val="51AF1B10"/>
    <w:rsid w:val="533E38A0"/>
    <w:rsid w:val="54232261"/>
    <w:rsid w:val="5E6555CE"/>
    <w:rsid w:val="60CF16E3"/>
    <w:rsid w:val="63F35BEF"/>
    <w:rsid w:val="65966139"/>
    <w:rsid w:val="65BB5C0A"/>
    <w:rsid w:val="6B7468B9"/>
    <w:rsid w:val="6B9A0018"/>
    <w:rsid w:val="6E5F4023"/>
    <w:rsid w:val="70647BF1"/>
    <w:rsid w:val="70BF2889"/>
    <w:rsid w:val="72F80DDA"/>
    <w:rsid w:val="738E71A4"/>
    <w:rsid w:val="75F21E91"/>
    <w:rsid w:val="77243758"/>
    <w:rsid w:val="77877D29"/>
    <w:rsid w:val="785D3204"/>
    <w:rsid w:val="7A614BD3"/>
    <w:rsid w:val="7FDC33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qFormat="1" w:unhideWhenUsed="0" w:uiPriority="0" w:semiHidden="0" w:name="Table List 6"/>
    <w:lsdException w:qFormat="1"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qFormat="1" w:unhideWhenUsed="0" w:uiPriority="0" w:semiHidden="0" w:name="Table Subtle 1"/>
    <w:lsdException w:unhideWhenUsed="0" w:uiPriority="0" w:semiHidden="0" w:name="Table Subtle 2"/>
    <w:lsdException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ind w:left="922"/>
      <w:jc w:val="both"/>
    </w:pPr>
    <w:rPr>
      <w:rFonts w:ascii="Times New Roman" w:hAnsi="Times New Roman" w:eastAsia="Times New Roman" w:cs="Times New Roman"/>
      <w:sz w:val="26"/>
      <w:lang w:val="en-US" w:eastAsia="en-US" w:bidi="ar-SA"/>
    </w:rPr>
  </w:style>
  <w:style w:type="paragraph" w:styleId="2">
    <w:name w:val="heading 1"/>
    <w:basedOn w:val="1"/>
    <w:next w:val="1"/>
    <w:link w:val="249"/>
    <w:qFormat/>
    <w:uiPriority w:val="0"/>
    <w:pPr>
      <w:keepNext/>
      <w:keepLines/>
      <w:spacing w:line="360" w:lineRule="auto"/>
      <w:ind w:left="605" w:firstLine="360"/>
      <w:jc w:val="left"/>
      <w:outlineLvl w:val="0"/>
    </w:pPr>
    <w:rPr>
      <w:rFonts w:eastAsia="a"/>
      <w:b/>
      <w:bCs/>
      <w:kern w:val="44"/>
      <w:szCs w:val="44"/>
    </w:rPr>
  </w:style>
  <w:style w:type="paragraph" w:styleId="3">
    <w:name w:val="heading 2"/>
    <w:basedOn w:val="1"/>
    <w:next w:val="1"/>
    <w:unhideWhenUsed/>
    <w:qFormat/>
    <w:uiPriority w:val="0"/>
    <w:pPr>
      <w:keepNext/>
      <w:keepLines/>
      <w:spacing w:line="360" w:lineRule="auto"/>
      <w:ind w:left="720"/>
      <w:outlineLvl w:val="1"/>
    </w:pPr>
    <w:rPr>
      <w:b/>
      <w:bCs/>
      <w:szCs w:val="32"/>
    </w:rPr>
  </w:style>
  <w:style w:type="paragraph" w:styleId="4">
    <w:name w:val="heading 3"/>
    <w:basedOn w:val="1"/>
    <w:next w:val="1"/>
    <w:unhideWhenUsed/>
    <w:qFormat/>
    <w:uiPriority w:val="0"/>
    <w:pPr>
      <w:keepNext/>
      <w:keepLines/>
      <w:spacing w:line="360" w:lineRule="auto"/>
      <w:outlineLvl w:val="2"/>
    </w:pPr>
    <w:rPr>
      <w:b/>
      <w:bCs/>
      <w:sz w:val="26"/>
      <w:szCs w:val="32"/>
    </w:rPr>
  </w:style>
  <w:style w:type="paragraph" w:styleId="5">
    <w:name w:val="heading 4"/>
    <w:basedOn w:val="1"/>
    <w:next w:val="1"/>
    <w:unhideWhenUsed/>
    <w:qFormat/>
    <w:uiPriority w:val="0"/>
    <w:pPr>
      <w:keepNext/>
      <w:keepLines/>
      <w:spacing w:line="240" w:lineRule="auto"/>
      <w:outlineLvl w:val="3"/>
    </w:pPr>
    <w:rPr>
      <w:b/>
      <w:bCs/>
      <w:sz w:val="26"/>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等线" w:cs="Courier New"/>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link w:val="2"/>
    <w:qFormat/>
    <w:uiPriority w:val="0"/>
    <w:rPr>
      <w:rFonts w:ascii="Times New Roman" w:hAnsi="Times New Roman" w:eastAsia="a"/>
      <w:b/>
      <w:bCs/>
      <w:kern w:val="44"/>
      <w:sz w:val="26"/>
      <w:szCs w:val="44"/>
    </w:rPr>
  </w:style>
  <w:style w:type="paragraph" w:customStyle="1" w:styleId="250">
    <w:name w:val="paragraph"/>
    <w:basedOn w:val="1"/>
    <w:qFormat/>
    <w:uiPriority w:val="0"/>
    <w:pPr>
      <w:spacing w:line="360" w:lineRule="auto"/>
      <w:ind w:left="927"/>
      <w:jc w:val="both"/>
    </w:pPr>
    <w:rPr>
      <w:rFonts w:ascii="Times New Roman" w:hAnsi="Times New Roman"/>
      <w:bCs/>
      <w:sz w:val="26"/>
      <w:szCs w:val="26"/>
      <w:lang w:val="vi-V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1173</Words>
  <Characters>4321</Characters>
  <Lines>0</Lines>
  <Paragraphs>0</Paragraphs>
  <TotalTime>78</TotalTime>
  <ScaleCrop>false</ScaleCrop>
  <LinksUpToDate>false</LinksUpToDate>
  <CharactersWithSpaces>5411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2025-12-06T13:21:00Z</dcterms:created>
  <dc:creator>MyPC</dc:creator>
  <cp:lastModifiedBy>MyPC</cp:lastModifiedBy>
  <dcterms:modified xsi:type="dcterms:W3CDTF">2026-06-05T03:34:12Z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33E3187D4F834E22BCD46DA775AFF0D6_13</vt:lpwstr>
  </property>
  <property fmtid="{D5CDD505-2E9C-101B-9397-08002B2CF9AE}" pid="4" name="KSOTemplateDocerSaveRecord">
    <vt:lpwstr>eyJoZGlkIjoiZjQ5MDlmNjI2Yzk3NzBiZTM0YmQ5YjI3MjI4MzRmNWMifQ==</vt:lpwstr>
  </property>
</Properties>
</file>